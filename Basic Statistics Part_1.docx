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D84E7" w14:textId="77777777" w:rsidR="00195F15" w:rsidRDefault="00953F61">
      <w:pPr>
        <w:jc w:val="center"/>
        <w:rPr>
          <w:sz w:val="32"/>
          <w:szCs w:val="32"/>
        </w:rPr>
      </w:pPr>
      <w:r>
        <w:rPr>
          <w:sz w:val="32"/>
          <w:szCs w:val="32"/>
        </w:rPr>
        <w:t xml:space="preserve">Basic Statistics Part </w:t>
      </w:r>
      <w:r w:rsidR="00123EF3">
        <w:rPr>
          <w:sz w:val="32"/>
          <w:szCs w:val="32"/>
        </w:rPr>
        <w:t>1</w:t>
      </w:r>
    </w:p>
    <w:p w14:paraId="37C08861" w14:textId="77777777" w:rsidR="00195F15" w:rsidRDefault="00195F15">
      <w:pPr>
        <w:rPr>
          <w:sz w:val="28"/>
          <w:szCs w:val="28"/>
        </w:rPr>
      </w:pPr>
    </w:p>
    <w:p w14:paraId="703CD1D1" w14:textId="77777777" w:rsidR="00195F15" w:rsidRDefault="00123EF3">
      <w:pPr>
        <w:rPr>
          <w:sz w:val="28"/>
          <w:szCs w:val="28"/>
        </w:rPr>
      </w:pPr>
      <w:r>
        <w:rPr>
          <w:sz w:val="28"/>
          <w:szCs w:val="28"/>
        </w:rPr>
        <w:t>Q1) Identify the Data type for the following:</w:t>
      </w:r>
    </w:p>
    <w:tbl>
      <w:tblPr>
        <w:tblpPr w:leftFromText="180" w:rightFromText="180" w:vertAnchor="page" w:horzAnchor="page" w:tblpXSpec="center" w:tblpY="2538"/>
        <w:tblW w:w="9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1"/>
        <w:gridCol w:w="4509"/>
      </w:tblGrid>
      <w:tr w:rsidR="00195F15" w:rsidRPr="007C341D" w14:paraId="0055053E" w14:textId="77777777" w:rsidTr="007C341D">
        <w:trPr>
          <w:trHeight w:val="383"/>
          <w:jc w:val="center"/>
        </w:trPr>
        <w:tc>
          <w:tcPr>
            <w:tcW w:w="4510" w:type="dxa"/>
            <w:shd w:val="clear" w:color="auto" w:fill="auto"/>
            <w:vAlign w:val="bottom"/>
          </w:tcPr>
          <w:p w14:paraId="684A444C"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Activity</w:t>
            </w:r>
          </w:p>
        </w:tc>
        <w:tc>
          <w:tcPr>
            <w:tcW w:w="4509" w:type="dxa"/>
            <w:shd w:val="clear" w:color="auto" w:fill="auto"/>
          </w:tcPr>
          <w:p w14:paraId="042AFDBE"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Data Type</w:t>
            </w:r>
          </w:p>
        </w:tc>
      </w:tr>
      <w:tr w:rsidR="00195F15" w:rsidRPr="007C341D" w14:paraId="3D72B97D" w14:textId="77777777" w:rsidTr="007C341D">
        <w:trPr>
          <w:trHeight w:val="368"/>
          <w:jc w:val="center"/>
        </w:trPr>
        <w:tc>
          <w:tcPr>
            <w:tcW w:w="4510" w:type="dxa"/>
            <w:shd w:val="clear" w:color="auto" w:fill="auto"/>
            <w:vAlign w:val="bottom"/>
          </w:tcPr>
          <w:p w14:paraId="58B6DD3C"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Number of beatings from Wife</w:t>
            </w:r>
          </w:p>
        </w:tc>
        <w:tc>
          <w:tcPr>
            <w:tcW w:w="4509" w:type="dxa"/>
            <w:shd w:val="clear" w:color="auto" w:fill="auto"/>
          </w:tcPr>
          <w:p w14:paraId="7A522C19"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1405D134" w14:textId="77777777" w:rsidTr="007C341D">
        <w:trPr>
          <w:trHeight w:val="383"/>
          <w:jc w:val="center"/>
        </w:trPr>
        <w:tc>
          <w:tcPr>
            <w:tcW w:w="4510" w:type="dxa"/>
            <w:shd w:val="clear" w:color="auto" w:fill="auto"/>
            <w:vAlign w:val="bottom"/>
          </w:tcPr>
          <w:p w14:paraId="7542B45E"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Results of rolling a dice</w:t>
            </w:r>
          </w:p>
        </w:tc>
        <w:tc>
          <w:tcPr>
            <w:tcW w:w="4509" w:type="dxa"/>
            <w:shd w:val="clear" w:color="auto" w:fill="auto"/>
          </w:tcPr>
          <w:p w14:paraId="1B0E70B0"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222C81FB" w14:textId="77777777" w:rsidTr="007C341D">
        <w:trPr>
          <w:trHeight w:val="383"/>
          <w:jc w:val="center"/>
        </w:trPr>
        <w:tc>
          <w:tcPr>
            <w:tcW w:w="4510" w:type="dxa"/>
            <w:shd w:val="clear" w:color="auto" w:fill="auto"/>
            <w:vAlign w:val="bottom"/>
          </w:tcPr>
          <w:p w14:paraId="3E377362"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Weight of a person</w:t>
            </w:r>
          </w:p>
        </w:tc>
        <w:tc>
          <w:tcPr>
            <w:tcW w:w="4509" w:type="dxa"/>
            <w:shd w:val="clear" w:color="auto" w:fill="auto"/>
          </w:tcPr>
          <w:p w14:paraId="705258FB" w14:textId="77777777" w:rsidR="00195F15" w:rsidRPr="007C341D" w:rsidRDefault="00123EF3" w:rsidP="007C341D">
            <w:pPr>
              <w:widowControl w:val="0"/>
              <w:jc w:val="both"/>
              <w:rPr>
                <w:rFonts w:cs="Times New Roman"/>
                <w:sz w:val="28"/>
                <w:szCs w:val="28"/>
              </w:rPr>
            </w:pPr>
            <w:r w:rsidRPr="007C341D">
              <w:rPr>
                <w:rFonts w:cs="Times New Roman"/>
                <w:sz w:val="28"/>
                <w:szCs w:val="28"/>
              </w:rPr>
              <w:t>Continuous</w:t>
            </w:r>
          </w:p>
        </w:tc>
      </w:tr>
      <w:tr w:rsidR="00195F15" w:rsidRPr="007C341D" w14:paraId="44255A04" w14:textId="77777777" w:rsidTr="007C341D">
        <w:trPr>
          <w:trHeight w:val="383"/>
          <w:jc w:val="center"/>
        </w:trPr>
        <w:tc>
          <w:tcPr>
            <w:tcW w:w="4510" w:type="dxa"/>
            <w:shd w:val="clear" w:color="auto" w:fill="auto"/>
            <w:vAlign w:val="bottom"/>
          </w:tcPr>
          <w:p w14:paraId="20834A22"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Weight of Gold</w:t>
            </w:r>
          </w:p>
        </w:tc>
        <w:tc>
          <w:tcPr>
            <w:tcW w:w="4509" w:type="dxa"/>
            <w:shd w:val="clear" w:color="auto" w:fill="auto"/>
          </w:tcPr>
          <w:p w14:paraId="67BFCCEC" w14:textId="77777777" w:rsidR="00195F15" w:rsidRPr="007C341D" w:rsidRDefault="00123EF3" w:rsidP="007C341D">
            <w:pPr>
              <w:widowControl w:val="0"/>
              <w:jc w:val="both"/>
              <w:rPr>
                <w:rFonts w:cs="Times New Roman"/>
                <w:sz w:val="28"/>
                <w:szCs w:val="28"/>
              </w:rPr>
            </w:pPr>
            <w:r w:rsidRPr="007C341D">
              <w:rPr>
                <w:rFonts w:cs="Times New Roman"/>
                <w:sz w:val="28"/>
                <w:szCs w:val="28"/>
              </w:rPr>
              <w:t>Continuous</w:t>
            </w:r>
          </w:p>
        </w:tc>
      </w:tr>
      <w:tr w:rsidR="00195F15" w:rsidRPr="007C341D" w14:paraId="35FEA6E9" w14:textId="77777777" w:rsidTr="007C341D">
        <w:trPr>
          <w:trHeight w:val="368"/>
          <w:jc w:val="center"/>
        </w:trPr>
        <w:tc>
          <w:tcPr>
            <w:tcW w:w="4510" w:type="dxa"/>
            <w:shd w:val="clear" w:color="auto" w:fill="auto"/>
            <w:vAlign w:val="bottom"/>
          </w:tcPr>
          <w:p w14:paraId="67FB34F3"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Distance between two places</w:t>
            </w:r>
          </w:p>
        </w:tc>
        <w:tc>
          <w:tcPr>
            <w:tcW w:w="4509" w:type="dxa"/>
            <w:shd w:val="clear" w:color="auto" w:fill="auto"/>
          </w:tcPr>
          <w:p w14:paraId="2B2B44E4" w14:textId="77777777" w:rsidR="00195F15" w:rsidRPr="007C341D" w:rsidRDefault="00123EF3" w:rsidP="007C341D">
            <w:pPr>
              <w:widowControl w:val="0"/>
              <w:jc w:val="both"/>
              <w:rPr>
                <w:rFonts w:cs="Times New Roman"/>
                <w:sz w:val="28"/>
                <w:szCs w:val="28"/>
              </w:rPr>
            </w:pPr>
            <w:r w:rsidRPr="007C341D">
              <w:rPr>
                <w:rFonts w:cs="Times New Roman"/>
                <w:sz w:val="28"/>
                <w:szCs w:val="28"/>
              </w:rPr>
              <w:t>Continuous</w:t>
            </w:r>
          </w:p>
        </w:tc>
      </w:tr>
      <w:tr w:rsidR="00195F15" w:rsidRPr="007C341D" w14:paraId="0FB72EE3" w14:textId="77777777" w:rsidTr="007C341D">
        <w:trPr>
          <w:trHeight w:val="383"/>
          <w:jc w:val="center"/>
        </w:trPr>
        <w:tc>
          <w:tcPr>
            <w:tcW w:w="4510" w:type="dxa"/>
            <w:shd w:val="clear" w:color="auto" w:fill="auto"/>
            <w:vAlign w:val="bottom"/>
          </w:tcPr>
          <w:p w14:paraId="05560872"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Length of a leaf</w:t>
            </w:r>
          </w:p>
        </w:tc>
        <w:tc>
          <w:tcPr>
            <w:tcW w:w="4509" w:type="dxa"/>
            <w:shd w:val="clear" w:color="auto" w:fill="auto"/>
          </w:tcPr>
          <w:p w14:paraId="508EC20C" w14:textId="77777777" w:rsidR="00195F15" w:rsidRPr="007C341D" w:rsidRDefault="00123EF3" w:rsidP="007C341D">
            <w:pPr>
              <w:widowControl w:val="0"/>
              <w:jc w:val="both"/>
              <w:rPr>
                <w:rFonts w:cs="Times New Roman"/>
                <w:sz w:val="28"/>
                <w:szCs w:val="28"/>
              </w:rPr>
            </w:pPr>
            <w:r w:rsidRPr="007C341D">
              <w:rPr>
                <w:rFonts w:cs="Times New Roman"/>
                <w:sz w:val="28"/>
                <w:szCs w:val="28"/>
              </w:rPr>
              <w:t>Continuous</w:t>
            </w:r>
          </w:p>
        </w:tc>
      </w:tr>
      <w:tr w:rsidR="00195F15" w:rsidRPr="007C341D" w14:paraId="2A5F1C57" w14:textId="77777777" w:rsidTr="007C341D">
        <w:trPr>
          <w:trHeight w:val="383"/>
          <w:jc w:val="center"/>
        </w:trPr>
        <w:tc>
          <w:tcPr>
            <w:tcW w:w="4510" w:type="dxa"/>
            <w:shd w:val="clear" w:color="auto" w:fill="auto"/>
            <w:vAlign w:val="bottom"/>
          </w:tcPr>
          <w:p w14:paraId="018E7CDB"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Dog's weight</w:t>
            </w:r>
          </w:p>
        </w:tc>
        <w:tc>
          <w:tcPr>
            <w:tcW w:w="4509" w:type="dxa"/>
            <w:shd w:val="clear" w:color="auto" w:fill="auto"/>
          </w:tcPr>
          <w:p w14:paraId="52588E7C" w14:textId="77777777" w:rsidR="00195F15" w:rsidRPr="007C341D" w:rsidRDefault="00123EF3" w:rsidP="007C341D">
            <w:pPr>
              <w:widowControl w:val="0"/>
              <w:jc w:val="both"/>
              <w:rPr>
                <w:rFonts w:cs="Times New Roman"/>
                <w:sz w:val="28"/>
                <w:szCs w:val="28"/>
              </w:rPr>
            </w:pPr>
            <w:r w:rsidRPr="007C341D">
              <w:rPr>
                <w:rFonts w:cs="Times New Roman"/>
                <w:sz w:val="28"/>
                <w:szCs w:val="28"/>
              </w:rPr>
              <w:t>Continuous</w:t>
            </w:r>
          </w:p>
        </w:tc>
      </w:tr>
      <w:tr w:rsidR="00195F15" w:rsidRPr="007C341D" w14:paraId="015604C6" w14:textId="77777777" w:rsidTr="007C341D">
        <w:trPr>
          <w:trHeight w:val="383"/>
          <w:jc w:val="center"/>
        </w:trPr>
        <w:tc>
          <w:tcPr>
            <w:tcW w:w="4510" w:type="dxa"/>
            <w:shd w:val="clear" w:color="auto" w:fill="auto"/>
            <w:vAlign w:val="bottom"/>
          </w:tcPr>
          <w:p w14:paraId="1DCF0D20"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Blue Color</w:t>
            </w:r>
          </w:p>
        </w:tc>
        <w:tc>
          <w:tcPr>
            <w:tcW w:w="4509" w:type="dxa"/>
            <w:shd w:val="clear" w:color="auto" w:fill="auto"/>
          </w:tcPr>
          <w:p w14:paraId="2B373E19"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327EEAE9" w14:textId="77777777" w:rsidTr="007C341D">
        <w:trPr>
          <w:trHeight w:val="368"/>
          <w:jc w:val="center"/>
        </w:trPr>
        <w:tc>
          <w:tcPr>
            <w:tcW w:w="4510" w:type="dxa"/>
            <w:shd w:val="clear" w:color="auto" w:fill="auto"/>
            <w:vAlign w:val="bottom"/>
          </w:tcPr>
          <w:p w14:paraId="5C01E28A"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Number of kids</w:t>
            </w:r>
          </w:p>
        </w:tc>
        <w:tc>
          <w:tcPr>
            <w:tcW w:w="4509" w:type="dxa"/>
            <w:shd w:val="clear" w:color="auto" w:fill="auto"/>
          </w:tcPr>
          <w:p w14:paraId="4F5CB454"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1449C66A" w14:textId="77777777" w:rsidTr="007C341D">
        <w:trPr>
          <w:trHeight w:val="383"/>
          <w:jc w:val="center"/>
        </w:trPr>
        <w:tc>
          <w:tcPr>
            <w:tcW w:w="4510" w:type="dxa"/>
            <w:shd w:val="clear" w:color="auto" w:fill="auto"/>
            <w:vAlign w:val="bottom"/>
          </w:tcPr>
          <w:p w14:paraId="4A06B1CE"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Number of tickets in Indian railways</w:t>
            </w:r>
          </w:p>
        </w:tc>
        <w:tc>
          <w:tcPr>
            <w:tcW w:w="4509" w:type="dxa"/>
            <w:shd w:val="clear" w:color="auto" w:fill="auto"/>
          </w:tcPr>
          <w:p w14:paraId="7DDFF869"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23B30D84" w14:textId="77777777" w:rsidTr="007C341D">
        <w:trPr>
          <w:trHeight w:val="383"/>
          <w:jc w:val="center"/>
        </w:trPr>
        <w:tc>
          <w:tcPr>
            <w:tcW w:w="4510" w:type="dxa"/>
            <w:shd w:val="clear" w:color="auto" w:fill="auto"/>
            <w:vAlign w:val="bottom"/>
          </w:tcPr>
          <w:p w14:paraId="6D4D8422"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Number of times married</w:t>
            </w:r>
          </w:p>
        </w:tc>
        <w:tc>
          <w:tcPr>
            <w:tcW w:w="4509" w:type="dxa"/>
            <w:shd w:val="clear" w:color="auto" w:fill="auto"/>
          </w:tcPr>
          <w:p w14:paraId="51D2EBF6"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r w:rsidR="00195F15" w:rsidRPr="007C341D" w14:paraId="3D20BB1D" w14:textId="77777777" w:rsidTr="007C341D">
        <w:trPr>
          <w:trHeight w:val="378"/>
          <w:jc w:val="center"/>
        </w:trPr>
        <w:tc>
          <w:tcPr>
            <w:tcW w:w="4510" w:type="dxa"/>
            <w:shd w:val="clear" w:color="auto" w:fill="auto"/>
            <w:vAlign w:val="bottom"/>
          </w:tcPr>
          <w:p w14:paraId="271A4FEE" w14:textId="77777777" w:rsidR="00195F15" w:rsidRPr="007C341D" w:rsidRDefault="00123EF3" w:rsidP="007C341D">
            <w:pPr>
              <w:widowControl w:val="0"/>
              <w:jc w:val="both"/>
              <w:rPr>
                <w:rFonts w:cs="Times New Roman"/>
                <w:sz w:val="28"/>
                <w:szCs w:val="28"/>
              </w:rPr>
            </w:pPr>
            <w:r w:rsidRPr="007C341D">
              <w:rPr>
                <w:rFonts w:eastAsia="Calibri" w:cs="Times New Roman"/>
                <w:sz w:val="28"/>
                <w:szCs w:val="28"/>
              </w:rPr>
              <w:t>Gender (Male or Female)</w:t>
            </w:r>
          </w:p>
        </w:tc>
        <w:tc>
          <w:tcPr>
            <w:tcW w:w="4509" w:type="dxa"/>
            <w:shd w:val="clear" w:color="auto" w:fill="auto"/>
          </w:tcPr>
          <w:p w14:paraId="3779222C" w14:textId="77777777" w:rsidR="00195F15" w:rsidRPr="007C341D" w:rsidRDefault="00123EF3" w:rsidP="007C341D">
            <w:pPr>
              <w:widowControl w:val="0"/>
              <w:jc w:val="both"/>
              <w:rPr>
                <w:rFonts w:cs="Times New Roman"/>
                <w:sz w:val="28"/>
                <w:szCs w:val="28"/>
              </w:rPr>
            </w:pPr>
            <w:r w:rsidRPr="007C341D">
              <w:rPr>
                <w:rFonts w:cs="Times New Roman"/>
                <w:sz w:val="28"/>
                <w:szCs w:val="28"/>
              </w:rPr>
              <w:t>Discrete</w:t>
            </w:r>
          </w:p>
        </w:tc>
      </w:tr>
    </w:tbl>
    <w:p w14:paraId="2BB72C2A" w14:textId="77777777" w:rsidR="00195F15" w:rsidRDefault="00195F15">
      <w:pPr>
        <w:spacing w:after="160" w:line="252" w:lineRule="auto"/>
        <w:rPr>
          <w:rFonts w:eastAsia="Calibri" w:cs="Times New Roman"/>
          <w:sz w:val="28"/>
          <w:szCs w:val="28"/>
        </w:rPr>
      </w:pPr>
    </w:p>
    <w:p w14:paraId="2D261EED" w14:textId="77777777" w:rsidR="00195F15" w:rsidRDefault="00123EF3">
      <w:pPr>
        <w:spacing w:after="160" w:line="252" w:lineRule="auto"/>
        <w:rPr>
          <w:rFonts w:cs="Times New Roman"/>
          <w:sz w:val="28"/>
          <w:szCs w:val="28"/>
        </w:rPr>
      </w:pPr>
      <w:r>
        <w:rPr>
          <w:rFonts w:eastAsia="Calibri" w:cs="Times New Roman"/>
          <w:sz w:val="28"/>
          <w:szCs w:val="28"/>
        </w:rPr>
        <w:t>Q2) Identify the Data types, which were among the following</w:t>
      </w:r>
    </w:p>
    <w:p w14:paraId="2A7D3182" w14:textId="77777777" w:rsidR="00195F15" w:rsidRDefault="00123EF3">
      <w:pPr>
        <w:spacing w:after="160" w:line="252" w:lineRule="auto"/>
        <w:rPr>
          <w:rFonts w:cs="Times New Roman"/>
          <w:sz w:val="28"/>
          <w:szCs w:val="28"/>
        </w:rPr>
      </w:pPr>
      <w:r>
        <w:rPr>
          <w:rFonts w:eastAsia="Calibri" w:cs="Times New Roman"/>
          <w:sz w:val="28"/>
          <w:szCs w:val="28"/>
        </w:rPr>
        <w:t>Nominal, Ordinal, Interval, Ratio.</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6"/>
        <w:gridCol w:w="4674"/>
      </w:tblGrid>
      <w:tr w:rsidR="00195F15" w:rsidRPr="007C341D" w14:paraId="1B2DFD69" w14:textId="77777777" w:rsidTr="007C341D">
        <w:tc>
          <w:tcPr>
            <w:tcW w:w="4675" w:type="dxa"/>
            <w:shd w:val="clear" w:color="auto" w:fill="auto"/>
          </w:tcPr>
          <w:p w14:paraId="1FE0FFAD" w14:textId="77777777" w:rsidR="00195F15" w:rsidRPr="007C341D" w:rsidRDefault="00123EF3" w:rsidP="007C341D">
            <w:pPr>
              <w:widowControl w:val="0"/>
              <w:rPr>
                <w:rFonts w:cs="Times New Roman"/>
                <w:sz w:val="28"/>
                <w:szCs w:val="28"/>
              </w:rPr>
            </w:pPr>
            <w:r w:rsidRPr="007C341D">
              <w:rPr>
                <w:rFonts w:eastAsia="Calibri" w:cs="Times New Roman"/>
                <w:sz w:val="28"/>
                <w:szCs w:val="28"/>
              </w:rPr>
              <w:t>Data</w:t>
            </w:r>
          </w:p>
        </w:tc>
        <w:tc>
          <w:tcPr>
            <w:tcW w:w="4674" w:type="dxa"/>
            <w:shd w:val="clear" w:color="auto" w:fill="auto"/>
          </w:tcPr>
          <w:p w14:paraId="15BD5336" w14:textId="77777777" w:rsidR="00195F15" w:rsidRPr="007C341D" w:rsidRDefault="00123EF3" w:rsidP="007C341D">
            <w:pPr>
              <w:widowControl w:val="0"/>
              <w:rPr>
                <w:rFonts w:cs="Times New Roman"/>
                <w:sz w:val="28"/>
                <w:szCs w:val="28"/>
              </w:rPr>
            </w:pPr>
            <w:r w:rsidRPr="007C341D">
              <w:rPr>
                <w:rFonts w:eastAsia="Calibri" w:cs="Times New Roman"/>
                <w:sz w:val="28"/>
                <w:szCs w:val="28"/>
              </w:rPr>
              <w:t>Data Type</w:t>
            </w:r>
          </w:p>
        </w:tc>
      </w:tr>
      <w:tr w:rsidR="00195F15" w:rsidRPr="007C341D" w14:paraId="5F0104AF" w14:textId="77777777" w:rsidTr="007C341D">
        <w:tc>
          <w:tcPr>
            <w:tcW w:w="4675" w:type="dxa"/>
            <w:shd w:val="clear" w:color="auto" w:fill="auto"/>
          </w:tcPr>
          <w:p w14:paraId="4E5F60DD" w14:textId="77777777" w:rsidR="00195F15" w:rsidRPr="007C341D" w:rsidRDefault="00123EF3" w:rsidP="007C341D">
            <w:pPr>
              <w:widowControl w:val="0"/>
              <w:rPr>
                <w:rFonts w:cs="Times New Roman"/>
                <w:sz w:val="28"/>
                <w:szCs w:val="28"/>
              </w:rPr>
            </w:pPr>
            <w:r w:rsidRPr="007C341D">
              <w:rPr>
                <w:rFonts w:eastAsia="Calibri" w:cs="Times New Roman"/>
                <w:sz w:val="28"/>
                <w:szCs w:val="28"/>
              </w:rPr>
              <w:t>Gender</w:t>
            </w:r>
          </w:p>
        </w:tc>
        <w:tc>
          <w:tcPr>
            <w:tcW w:w="4674" w:type="dxa"/>
            <w:shd w:val="clear" w:color="auto" w:fill="auto"/>
          </w:tcPr>
          <w:p w14:paraId="3C13CF35"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27B883EA" w14:textId="77777777" w:rsidTr="007C341D">
        <w:tc>
          <w:tcPr>
            <w:tcW w:w="4675" w:type="dxa"/>
            <w:shd w:val="clear" w:color="auto" w:fill="auto"/>
          </w:tcPr>
          <w:p w14:paraId="451DA50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High School Class Ranking</w:t>
            </w:r>
          </w:p>
        </w:tc>
        <w:tc>
          <w:tcPr>
            <w:tcW w:w="4674" w:type="dxa"/>
            <w:shd w:val="clear" w:color="auto" w:fill="auto"/>
          </w:tcPr>
          <w:p w14:paraId="1D502C19" w14:textId="77777777" w:rsidR="00195F15" w:rsidRPr="007C341D" w:rsidRDefault="00123EF3" w:rsidP="007C341D">
            <w:pPr>
              <w:widowControl w:val="0"/>
              <w:rPr>
                <w:rFonts w:cs="Times New Roman"/>
                <w:sz w:val="28"/>
                <w:szCs w:val="28"/>
              </w:rPr>
            </w:pPr>
            <w:r w:rsidRPr="007C341D">
              <w:rPr>
                <w:rFonts w:cs="Times New Roman"/>
                <w:sz w:val="28"/>
                <w:szCs w:val="28"/>
              </w:rPr>
              <w:t>Ordinal</w:t>
            </w:r>
          </w:p>
        </w:tc>
      </w:tr>
      <w:tr w:rsidR="00195F15" w:rsidRPr="007C341D" w14:paraId="32F96655" w14:textId="77777777" w:rsidTr="007C341D">
        <w:tc>
          <w:tcPr>
            <w:tcW w:w="4675" w:type="dxa"/>
            <w:shd w:val="clear" w:color="auto" w:fill="auto"/>
          </w:tcPr>
          <w:p w14:paraId="6CA970C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Celsius Temperature</w:t>
            </w:r>
          </w:p>
        </w:tc>
        <w:tc>
          <w:tcPr>
            <w:tcW w:w="4674" w:type="dxa"/>
            <w:shd w:val="clear" w:color="auto" w:fill="auto"/>
          </w:tcPr>
          <w:p w14:paraId="3B57D0FE"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57A790A3" w14:textId="77777777" w:rsidTr="007C341D">
        <w:tc>
          <w:tcPr>
            <w:tcW w:w="4675" w:type="dxa"/>
            <w:shd w:val="clear" w:color="auto" w:fill="auto"/>
          </w:tcPr>
          <w:p w14:paraId="24D79E5A" w14:textId="77777777" w:rsidR="00195F15" w:rsidRPr="007C341D" w:rsidRDefault="00123EF3" w:rsidP="007C341D">
            <w:pPr>
              <w:widowControl w:val="0"/>
              <w:rPr>
                <w:rFonts w:cs="Times New Roman"/>
                <w:sz w:val="28"/>
                <w:szCs w:val="28"/>
              </w:rPr>
            </w:pPr>
            <w:r w:rsidRPr="007C341D">
              <w:rPr>
                <w:rFonts w:eastAsia="Calibri" w:cs="Times New Roman"/>
                <w:sz w:val="28"/>
                <w:szCs w:val="28"/>
              </w:rPr>
              <w:t>Weight</w:t>
            </w:r>
          </w:p>
        </w:tc>
        <w:tc>
          <w:tcPr>
            <w:tcW w:w="4674" w:type="dxa"/>
            <w:shd w:val="clear" w:color="auto" w:fill="auto"/>
          </w:tcPr>
          <w:p w14:paraId="7EE2A381" w14:textId="77777777" w:rsidR="00195F15" w:rsidRPr="007C341D" w:rsidRDefault="00123EF3" w:rsidP="007C341D">
            <w:pPr>
              <w:widowControl w:val="0"/>
              <w:rPr>
                <w:rFonts w:cs="Times New Roman"/>
                <w:sz w:val="28"/>
                <w:szCs w:val="28"/>
              </w:rPr>
            </w:pPr>
            <w:r w:rsidRPr="007C341D">
              <w:rPr>
                <w:rFonts w:cs="Times New Roman"/>
                <w:sz w:val="28"/>
                <w:szCs w:val="28"/>
              </w:rPr>
              <w:t>Ratio</w:t>
            </w:r>
          </w:p>
        </w:tc>
      </w:tr>
      <w:tr w:rsidR="00195F15" w:rsidRPr="007C341D" w14:paraId="79125C4C" w14:textId="77777777" w:rsidTr="007C341D">
        <w:tc>
          <w:tcPr>
            <w:tcW w:w="4675" w:type="dxa"/>
            <w:shd w:val="clear" w:color="auto" w:fill="auto"/>
          </w:tcPr>
          <w:p w14:paraId="526491F5" w14:textId="77777777" w:rsidR="00195F15" w:rsidRPr="007C341D" w:rsidRDefault="00123EF3" w:rsidP="007C341D">
            <w:pPr>
              <w:widowControl w:val="0"/>
              <w:rPr>
                <w:rFonts w:cs="Times New Roman"/>
                <w:sz w:val="28"/>
                <w:szCs w:val="28"/>
              </w:rPr>
            </w:pPr>
            <w:r w:rsidRPr="007C341D">
              <w:rPr>
                <w:rFonts w:eastAsia="Calibri" w:cs="Times New Roman"/>
                <w:sz w:val="28"/>
                <w:szCs w:val="28"/>
              </w:rPr>
              <w:t>Hair Color</w:t>
            </w:r>
          </w:p>
        </w:tc>
        <w:tc>
          <w:tcPr>
            <w:tcW w:w="4674" w:type="dxa"/>
            <w:shd w:val="clear" w:color="auto" w:fill="auto"/>
          </w:tcPr>
          <w:p w14:paraId="77404E8D"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700D9916" w14:textId="77777777" w:rsidTr="007C341D">
        <w:tc>
          <w:tcPr>
            <w:tcW w:w="4675" w:type="dxa"/>
            <w:shd w:val="clear" w:color="auto" w:fill="auto"/>
          </w:tcPr>
          <w:p w14:paraId="506BD129" w14:textId="77777777" w:rsidR="00195F15" w:rsidRPr="007C341D" w:rsidRDefault="00123EF3" w:rsidP="007C341D">
            <w:pPr>
              <w:widowControl w:val="0"/>
              <w:rPr>
                <w:rFonts w:cs="Times New Roman"/>
                <w:sz w:val="28"/>
                <w:szCs w:val="28"/>
              </w:rPr>
            </w:pPr>
            <w:r w:rsidRPr="007C341D">
              <w:rPr>
                <w:rFonts w:eastAsia="Calibri" w:cs="Times New Roman"/>
                <w:sz w:val="28"/>
                <w:szCs w:val="28"/>
              </w:rPr>
              <w:t>Socioeconomic Status</w:t>
            </w:r>
          </w:p>
        </w:tc>
        <w:tc>
          <w:tcPr>
            <w:tcW w:w="4674" w:type="dxa"/>
            <w:shd w:val="clear" w:color="auto" w:fill="auto"/>
          </w:tcPr>
          <w:p w14:paraId="5343EDFB" w14:textId="77777777" w:rsidR="00195F15" w:rsidRPr="007C341D" w:rsidRDefault="00123EF3" w:rsidP="007C341D">
            <w:pPr>
              <w:widowControl w:val="0"/>
              <w:rPr>
                <w:rFonts w:cs="Times New Roman"/>
                <w:sz w:val="28"/>
                <w:szCs w:val="28"/>
              </w:rPr>
            </w:pPr>
            <w:r w:rsidRPr="007C341D">
              <w:rPr>
                <w:rFonts w:cs="Times New Roman"/>
                <w:sz w:val="28"/>
                <w:szCs w:val="28"/>
              </w:rPr>
              <w:t>Ordinal</w:t>
            </w:r>
          </w:p>
        </w:tc>
      </w:tr>
      <w:tr w:rsidR="00195F15" w:rsidRPr="007C341D" w14:paraId="2AFC8420" w14:textId="77777777" w:rsidTr="007C341D">
        <w:tc>
          <w:tcPr>
            <w:tcW w:w="4675" w:type="dxa"/>
            <w:shd w:val="clear" w:color="auto" w:fill="auto"/>
          </w:tcPr>
          <w:p w14:paraId="54B6D834" w14:textId="77777777" w:rsidR="00195F15" w:rsidRPr="007C341D" w:rsidRDefault="00123EF3" w:rsidP="007C341D">
            <w:pPr>
              <w:widowControl w:val="0"/>
              <w:rPr>
                <w:rFonts w:cs="Times New Roman"/>
                <w:sz w:val="28"/>
                <w:szCs w:val="28"/>
              </w:rPr>
            </w:pPr>
            <w:r w:rsidRPr="007C341D">
              <w:rPr>
                <w:rFonts w:eastAsia="Calibri" w:cs="Times New Roman"/>
                <w:sz w:val="28"/>
                <w:szCs w:val="28"/>
              </w:rPr>
              <w:t>Fahrenheit Temperature</w:t>
            </w:r>
          </w:p>
        </w:tc>
        <w:tc>
          <w:tcPr>
            <w:tcW w:w="4674" w:type="dxa"/>
            <w:shd w:val="clear" w:color="auto" w:fill="auto"/>
          </w:tcPr>
          <w:p w14:paraId="05911C6F"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70B8A2E3" w14:textId="77777777" w:rsidTr="007C341D">
        <w:tc>
          <w:tcPr>
            <w:tcW w:w="4675" w:type="dxa"/>
            <w:shd w:val="clear" w:color="auto" w:fill="auto"/>
          </w:tcPr>
          <w:p w14:paraId="3465832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Height</w:t>
            </w:r>
          </w:p>
        </w:tc>
        <w:tc>
          <w:tcPr>
            <w:tcW w:w="4674" w:type="dxa"/>
            <w:shd w:val="clear" w:color="auto" w:fill="auto"/>
          </w:tcPr>
          <w:p w14:paraId="3564A271" w14:textId="77777777" w:rsidR="00195F15" w:rsidRPr="007C341D" w:rsidRDefault="00123EF3" w:rsidP="007C341D">
            <w:pPr>
              <w:widowControl w:val="0"/>
              <w:rPr>
                <w:rFonts w:cs="Times New Roman"/>
                <w:sz w:val="28"/>
                <w:szCs w:val="28"/>
              </w:rPr>
            </w:pPr>
            <w:r w:rsidRPr="007C341D">
              <w:rPr>
                <w:rFonts w:cs="Times New Roman"/>
                <w:sz w:val="28"/>
                <w:szCs w:val="28"/>
              </w:rPr>
              <w:t>Ratio</w:t>
            </w:r>
          </w:p>
        </w:tc>
      </w:tr>
      <w:tr w:rsidR="00195F15" w:rsidRPr="007C341D" w14:paraId="3AFC49DF" w14:textId="77777777" w:rsidTr="007C341D">
        <w:tc>
          <w:tcPr>
            <w:tcW w:w="4675" w:type="dxa"/>
            <w:shd w:val="clear" w:color="auto" w:fill="auto"/>
          </w:tcPr>
          <w:p w14:paraId="764DD67F" w14:textId="77777777" w:rsidR="00195F15" w:rsidRPr="007C341D" w:rsidRDefault="00123EF3" w:rsidP="007C341D">
            <w:pPr>
              <w:widowControl w:val="0"/>
              <w:rPr>
                <w:rFonts w:cs="Times New Roman"/>
                <w:sz w:val="28"/>
                <w:szCs w:val="28"/>
              </w:rPr>
            </w:pPr>
            <w:r w:rsidRPr="007C341D">
              <w:rPr>
                <w:rFonts w:eastAsia="Calibri" w:cs="Times New Roman"/>
                <w:sz w:val="28"/>
                <w:szCs w:val="28"/>
              </w:rPr>
              <w:t>Type of living accommodation</w:t>
            </w:r>
          </w:p>
        </w:tc>
        <w:tc>
          <w:tcPr>
            <w:tcW w:w="4674" w:type="dxa"/>
            <w:shd w:val="clear" w:color="auto" w:fill="auto"/>
          </w:tcPr>
          <w:p w14:paraId="232AC60B"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13362F88" w14:textId="77777777" w:rsidTr="007C341D">
        <w:tc>
          <w:tcPr>
            <w:tcW w:w="4675" w:type="dxa"/>
            <w:shd w:val="clear" w:color="auto" w:fill="auto"/>
          </w:tcPr>
          <w:p w14:paraId="7BAABA7D" w14:textId="77777777" w:rsidR="00195F15" w:rsidRPr="007C341D" w:rsidRDefault="00123EF3" w:rsidP="007C341D">
            <w:pPr>
              <w:widowControl w:val="0"/>
              <w:rPr>
                <w:rFonts w:cs="Times New Roman"/>
                <w:sz w:val="28"/>
                <w:szCs w:val="28"/>
              </w:rPr>
            </w:pPr>
            <w:r w:rsidRPr="007C341D">
              <w:rPr>
                <w:rFonts w:eastAsia="Calibri" w:cs="Times New Roman"/>
                <w:sz w:val="28"/>
                <w:szCs w:val="28"/>
              </w:rPr>
              <w:t>Level of Agreement</w:t>
            </w:r>
          </w:p>
        </w:tc>
        <w:tc>
          <w:tcPr>
            <w:tcW w:w="4674" w:type="dxa"/>
            <w:shd w:val="clear" w:color="auto" w:fill="auto"/>
          </w:tcPr>
          <w:p w14:paraId="5FC13C61"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5C49A835" w14:textId="77777777" w:rsidTr="007C341D">
        <w:tc>
          <w:tcPr>
            <w:tcW w:w="4675" w:type="dxa"/>
            <w:shd w:val="clear" w:color="auto" w:fill="auto"/>
          </w:tcPr>
          <w:p w14:paraId="20CA232A" w14:textId="77777777" w:rsidR="00195F15" w:rsidRPr="007C341D" w:rsidRDefault="00123EF3" w:rsidP="007C341D">
            <w:pPr>
              <w:widowControl w:val="0"/>
              <w:rPr>
                <w:rFonts w:cs="Times New Roman"/>
                <w:sz w:val="28"/>
                <w:szCs w:val="28"/>
              </w:rPr>
            </w:pPr>
            <w:proofErr w:type="gramStart"/>
            <w:r w:rsidRPr="007C341D">
              <w:rPr>
                <w:rFonts w:eastAsia="Calibri" w:cs="Times New Roman"/>
                <w:sz w:val="28"/>
                <w:szCs w:val="28"/>
              </w:rPr>
              <w:t>IQ(</w:t>
            </w:r>
            <w:proofErr w:type="gramEnd"/>
            <w:r w:rsidRPr="007C341D">
              <w:rPr>
                <w:rFonts w:eastAsia="Calibri" w:cs="Times New Roman"/>
                <w:sz w:val="28"/>
                <w:szCs w:val="28"/>
              </w:rPr>
              <w:t>Intelligence Scale)</w:t>
            </w:r>
          </w:p>
        </w:tc>
        <w:tc>
          <w:tcPr>
            <w:tcW w:w="4674" w:type="dxa"/>
            <w:shd w:val="clear" w:color="auto" w:fill="auto"/>
          </w:tcPr>
          <w:p w14:paraId="05B3C2ED"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5A3E6220" w14:textId="77777777" w:rsidTr="007C341D">
        <w:tc>
          <w:tcPr>
            <w:tcW w:w="4675" w:type="dxa"/>
            <w:shd w:val="clear" w:color="auto" w:fill="auto"/>
          </w:tcPr>
          <w:p w14:paraId="10C6D63E" w14:textId="77777777" w:rsidR="00195F15" w:rsidRPr="007C341D" w:rsidRDefault="00123EF3" w:rsidP="007C341D">
            <w:pPr>
              <w:widowControl w:val="0"/>
              <w:rPr>
                <w:rFonts w:cs="Times New Roman"/>
                <w:sz w:val="28"/>
                <w:szCs w:val="28"/>
              </w:rPr>
            </w:pPr>
            <w:r w:rsidRPr="007C341D">
              <w:rPr>
                <w:rFonts w:eastAsia="Calibri" w:cs="Times New Roman"/>
                <w:sz w:val="28"/>
                <w:szCs w:val="28"/>
              </w:rPr>
              <w:t>Sales Figures</w:t>
            </w:r>
          </w:p>
        </w:tc>
        <w:tc>
          <w:tcPr>
            <w:tcW w:w="4674" w:type="dxa"/>
            <w:shd w:val="clear" w:color="auto" w:fill="auto"/>
          </w:tcPr>
          <w:p w14:paraId="3715CBF6" w14:textId="77777777" w:rsidR="00195F15" w:rsidRPr="007C341D" w:rsidRDefault="00123EF3" w:rsidP="007C341D">
            <w:pPr>
              <w:widowControl w:val="0"/>
              <w:rPr>
                <w:rFonts w:cs="Times New Roman"/>
                <w:sz w:val="28"/>
                <w:szCs w:val="28"/>
              </w:rPr>
            </w:pPr>
            <w:r w:rsidRPr="007C341D">
              <w:rPr>
                <w:rFonts w:cs="Times New Roman"/>
                <w:sz w:val="28"/>
                <w:szCs w:val="28"/>
              </w:rPr>
              <w:t>Ratio</w:t>
            </w:r>
          </w:p>
        </w:tc>
      </w:tr>
      <w:tr w:rsidR="00195F15" w:rsidRPr="007C341D" w14:paraId="5B89FC4B" w14:textId="77777777" w:rsidTr="007C341D">
        <w:tc>
          <w:tcPr>
            <w:tcW w:w="4675" w:type="dxa"/>
            <w:shd w:val="clear" w:color="auto" w:fill="auto"/>
          </w:tcPr>
          <w:p w14:paraId="26474396" w14:textId="77777777" w:rsidR="00195F15" w:rsidRPr="007C341D" w:rsidRDefault="00123EF3" w:rsidP="007C341D">
            <w:pPr>
              <w:widowControl w:val="0"/>
              <w:rPr>
                <w:rFonts w:cs="Times New Roman"/>
                <w:sz w:val="28"/>
                <w:szCs w:val="28"/>
              </w:rPr>
            </w:pPr>
            <w:r w:rsidRPr="007C341D">
              <w:rPr>
                <w:rFonts w:eastAsia="Calibri" w:cs="Times New Roman"/>
                <w:sz w:val="28"/>
                <w:szCs w:val="28"/>
              </w:rPr>
              <w:lastRenderedPageBreak/>
              <w:t>Blood Group</w:t>
            </w:r>
          </w:p>
        </w:tc>
        <w:tc>
          <w:tcPr>
            <w:tcW w:w="4674" w:type="dxa"/>
            <w:shd w:val="clear" w:color="auto" w:fill="auto"/>
          </w:tcPr>
          <w:p w14:paraId="16F8A2CB"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07C77A08" w14:textId="77777777" w:rsidTr="007C341D">
        <w:tc>
          <w:tcPr>
            <w:tcW w:w="4675" w:type="dxa"/>
            <w:shd w:val="clear" w:color="auto" w:fill="auto"/>
          </w:tcPr>
          <w:p w14:paraId="57A0AC1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Time Of Day</w:t>
            </w:r>
          </w:p>
        </w:tc>
        <w:tc>
          <w:tcPr>
            <w:tcW w:w="4674" w:type="dxa"/>
            <w:shd w:val="clear" w:color="auto" w:fill="auto"/>
          </w:tcPr>
          <w:p w14:paraId="49F64525" w14:textId="77777777" w:rsidR="00195F15" w:rsidRPr="007C341D" w:rsidRDefault="00123EF3" w:rsidP="007C341D">
            <w:pPr>
              <w:widowControl w:val="0"/>
              <w:rPr>
                <w:rFonts w:cs="Times New Roman"/>
                <w:sz w:val="28"/>
                <w:szCs w:val="28"/>
              </w:rPr>
            </w:pPr>
            <w:r w:rsidRPr="007C341D">
              <w:rPr>
                <w:rFonts w:cs="Times New Roman"/>
                <w:sz w:val="28"/>
                <w:szCs w:val="28"/>
              </w:rPr>
              <w:t>Ordinal</w:t>
            </w:r>
          </w:p>
        </w:tc>
      </w:tr>
      <w:tr w:rsidR="00195F15" w:rsidRPr="007C341D" w14:paraId="53BA7525" w14:textId="77777777" w:rsidTr="007C341D">
        <w:tc>
          <w:tcPr>
            <w:tcW w:w="4675" w:type="dxa"/>
            <w:shd w:val="clear" w:color="auto" w:fill="auto"/>
          </w:tcPr>
          <w:p w14:paraId="0AA1335E" w14:textId="77777777" w:rsidR="00195F15" w:rsidRPr="007C341D" w:rsidRDefault="00123EF3" w:rsidP="007C341D">
            <w:pPr>
              <w:widowControl w:val="0"/>
              <w:rPr>
                <w:rFonts w:cs="Times New Roman"/>
                <w:sz w:val="28"/>
                <w:szCs w:val="28"/>
              </w:rPr>
            </w:pPr>
            <w:r w:rsidRPr="007C341D">
              <w:rPr>
                <w:rFonts w:eastAsia="Calibri" w:cs="Times New Roman"/>
                <w:sz w:val="28"/>
                <w:szCs w:val="28"/>
              </w:rPr>
              <w:t>Time on a Clock with Hands</w:t>
            </w:r>
          </w:p>
        </w:tc>
        <w:tc>
          <w:tcPr>
            <w:tcW w:w="4674" w:type="dxa"/>
            <w:shd w:val="clear" w:color="auto" w:fill="auto"/>
          </w:tcPr>
          <w:p w14:paraId="653C41F0"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5BDD9D00" w14:textId="77777777" w:rsidTr="007C341D">
        <w:tc>
          <w:tcPr>
            <w:tcW w:w="4675" w:type="dxa"/>
            <w:shd w:val="clear" w:color="auto" w:fill="auto"/>
          </w:tcPr>
          <w:p w14:paraId="332CE7EE" w14:textId="77777777" w:rsidR="00195F15" w:rsidRPr="007C341D" w:rsidRDefault="00123EF3" w:rsidP="007C341D">
            <w:pPr>
              <w:widowControl w:val="0"/>
              <w:rPr>
                <w:rFonts w:cs="Times New Roman"/>
                <w:sz w:val="28"/>
                <w:szCs w:val="28"/>
              </w:rPr>
            </w:pPr>
            <w:r w:rsidRPr="007C341D">
              <w:rPr>
                <w:rFonts w:eastAsia="Calibri" w:cs="Times New Roman"/>
                <w:sz w:val="28"/>
                <w:szCs w:val="28"/>
              </w:rPr>
              <w:t>Number of Children</w:t>
            </w:r>
          </w:p>
        </w:tc>
        <w:tc>
          <w:tcPr>
            <w:tcW w:w="4674" w:type="dxa"/>
            <w:shd w:val="clear" w:color="auto" w:fill="auto"/>
          </w:tcPr>
          <w:p w14:paraId="5CCA66FB" w14:textId="77777777" w:rsidR="00195F15" w:rsidRPr="007C341D" w:rsidRDefault="00123EF3" w:rsidP="007C341D">
            <w:pPr>
              <w:widowControl w:val="0"/>
              <w:rPr>
                <w:rFonts w:cs="Times New Roman"/>
                <w:sz w:val="28"/>
                <w:szCs w:val="28"/>
              </w:rPr>
            </w:pPr>
            <w:r w:rsidRPr="007C341D">
              <w:rPr>
                <w:rFonts w:cs="Times New Roman"/>
                <w:sz w:val="28"/>
                <w:szCs w:val="28"/>
              </w:rPr>
              <w:t>Ratio</w:t>
            </w:r>
          </w:p>
        </w:tc>
      </w:tr>
      <w:tr w:rsidR="00195F15" w:rsidRPr="007C341D" w14:paraId="3CC3C59A" w14:textId="77777777" w:rsidTr="007C341D">
        <w:tc>
          <w:tcPr>
            <w:tcW w:w="4675" w:type="dxa"/>
            <w:shd w:val="clear" w:color="auto" w:fill="auto"/>
          </w:tcPr>
          <w:p w14:paraId="5FDCDF77" w14:textId="77777777" w:rsidR="00195F15" w:rsidRPr="007C341D" w:rsidRDefault="00123EF3" w:rsidP="007C341D">
            <w:pPr>
              <w:widowControl w:val="0"/>
              <w:rPr>
                <w:rFonts w:cs="Times New Roman"/>
                <w:sz w:val="28"/>
                <w:szCs w:val="28"/>
              </w:rPr>
            </w:pPr>
            <w:r w:rsidRPr="007C341D">
              <w:rPr>
                <w:rFonts w:eastAsia="Calibri" w:cs="Times New Roman"/>
                <w:sz w:val="28"/>
                <w:szCs w:val="28"/>
              </w:rPr>
              <w:t>Religious Preference</w:t>
            </w:r>
          </w:p>
        </w:tc>
        <w:tc>
          <w:tcPr>
            <w:tcW w:w="4674" w:type="dxa"/>
            <w:shd w:val="clear" w:color="auto" w:fill="auto"/>
          </w:tcPr>
          <w:p w14:paraId="3775C999" w14:textId="77777777" w:rsidR="00195F15" w:rsidRPr="007C341D" w:rsidRDefault="00123EF3" w:rsidP="007C341D">
            <w:pPr>
              <w:widowControl w:val="0"/>
              <w:rPr>
                <w:rFonts w:cs="Times New Roman"/>
                <w:sz w:val="28"/>
                <w:szCs w:val="28"/>
              </w:rPr>
            </w:pPr>
            <w:r w:rsidRPr="007C341D">
              <w:rPr>
                <w:rFonts w:cs="Times New Roman"/>
                <w:sz w:val="28"/>
                <w:szCs w:val="28"/>
              </w:rPr>
              <w:t>Nominal</w:t>
            </w:r>
          </w:p>
        </w:tc>
      </w:tr>
      <w:tr w:rsidR="00195F15" w:rsidRPr="007C341D" w14:paraId="5E981742" w14:textId="77777777" w:rsidTr="007C341D">
        <w:tc>
          <w:tcPr>
            <w:tcW w:w="4675" w:type="dxa"/>
            <w:shd w:val="clear" w:color="auto" w:fill="auto"/>
          </w:tcPr>
          <w:p w14:paraId="3D8088AD" w14:textId="77777777" w:rsidR="00195F15" w:rsidRPr="007C341D" w:rsidRDefault="00123EF3" w:rsidP="007C341D">
            <w:pPr>
              <w:widowControl w:val="0"/>
              <w:rPr>
                <w:rFonts w:cs="Times New Roman"/>
                <w:sz w:val="28"/>
                <w:szCs w:val="28"/>
              </w:rPr>
            </w:pPr>
            <w:r w:rsidRPr="007C341D">
              <w:rPr>
                <w:rFonts w:eastAsia="Calibri" w:cs="Times New Roman"/>
                <w:sz w:val="28"/>
                <w:szCs w:val="28"/>
              </w:rPr>
              <w:t>Barometer Pressure</w:t>
            </w:r>
          </w:p>
        </w:tc>
        <w:tc>
          <w:tcPr>
            <w:tcW w:w="4674" w:type="dxa"/>
            <w:shd w:val="clear" w:color="auto" w:fill="auto"/>
          </w:tcPr>
          <w:p w14:paraId="070825A0"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34C570BD" w14:textId="77777777" w:rsidTr="007C341D">
        <w:tc>
          <w:tcPr>
            <w:tcW w:w="4675" w:type="dxa"/>
            <w:shd w:val="clear" w:color="auto" w:fill="auto"/>
          </w:tcPr>
          <w:p w14:paraId="0BC1184B" w14:textId="77777777" w:rsidR="00195F15" w:rsidRPr="007C341D" w:rsidRDefault="00123EF3" w:rsidP="007C341D">
            <w:pPr>
              <w:widowControl w:val="0"/>
              <w:rPr>
                <w:rFonts w:cs="Times New Roman"/>
                <w:sz w:val="28"/>
                <w:szCs w:val="28"/>
              </w:rPr>
            </w:pPr>
            <w:r w:rsidRPr="007C341D">
              <w:rPr>
                <w:rFonts w:eastAsia="Calibri" w:cs="Times New Roman"/>
                <w:sz w:val="28"/>
                <w:szCs w:val="28"/>
              </w:rPr>
              <w:t>SAT Scores</w:t>
            </w:r>
          </w:p>
        </w:tc>
        <w:tc>
          <w:tcPr>
            <w:tcW w:w="4674" w:type="dxa"/>
            <w:shd w:val="clear" w:color="auto" w:fill="auto"/>
          </w:tcPr>
          <w:p w14:paraId="09CDBC82" w14:textId="77777777" w:rsidR="00195F15" w:rsidRPr="007C341D" w:rsidRDefault="00123EF3" w:rsidP="007C341D">
            <w:pPr>
              <w:widowControl w:val="0"/>
              <w:rPr>
                <w:rFonts w:cs="Times New Roman"/>
                <w:sz w:val="28"/>
                <w:szCs w:val="28"/>
              </w:rPr>
            </w:pPr>
            <w:r w:rsidRPr="007C341D">
              <w:rPr>
                <w:rFonts w:cs="Times New Roman"/>
                <w:sz w:val="28"/>
                <w:szCs w:val="28"/>
              </w:rPr>
              <w:t>Interval</w:t>
            </w:r>
          </w:p>
        </w:tc>
      </w:tr>
      <w:tr w:rsidR="00195F15" w:rsidRPr="007C341D" w14:paraId="019B9627" w14:textId="77777777" w:rsidTr="007C341D">
        <w:tc>
          <w:tcPr>
            <w:tcW w:w="4675" w:type="dxa"/>
            <w:shd w:val="clear" w:color="auto" w:fill="auto"/>
          </w:tcPr>
          <w:p w14:paraId="1582CE44" w14:textId="77777777" w:rsidR="00195F15" w:rsidRPr="007C341D" w:rsidRDefault="00123EF3" w:rsidP="007C341D">
            <w:pPr>
              <w:widowControl w:val="0"/>
              <w:rPr>
                <w:rFonts w:cs="Times New Roman"/>
                <w:sz w:val="28"/>
                <w:szCs w:val="28"/>
              </w:rPr>
            </w:pPr>
            <w:r w:rsidRPr="007C341D">
              <w:rPr>
                <w:rFonts w:eastAsia="Calibri" w:cs="Times New Roman"/>
                <w:sz w:val="28"/>
                <w:szCs w:val="28"/>
              </w:rPr>
              <w:t>Years of Education</w:t>
            </w:r>
          </w:p>
        </w:tc>
        <w:tc>
          <w:tcPr>
            <w:tcW w:w="4674" w:type="dxa"/>
            <w:shd w:val="clear" w:color="auto" w:fill="auto"/>
          </w:tcPr>
          <w:p w14:paraId="562FC4BE" w14:textId="77777777" w:rsidR="00195F15" w:rsidRPr="007C341D" w:rsidRDefault="00123EF3" w:rsidP="007C341D">
            <w:pPr>
              <w:widowControl w:val="0"/>
              <w:rPr>
                <w:rFonts w:cs="Times New Roman"/>
                <w:sz w:val="28"/>
                <w:szCs w:val="28"/>
              </w:rPr>
            </w:pPr>
            <w:r w:rsidRPr="007C341D">
              <w:rPr>
                <w:rFonts w:cs="Times New Roman"/>
                <w:sz w:val="28"/>
                <w:szCs w:val="28"/>
              </w:rPr>
              <w:t>Ratio</w:t>
            </w:r>
          </w:p>
        </w:tc>
      </w:tr>
    </w:tbl>
    <w:p w14:paraId="48DC0393" w14:textId="77777777" w:rsidR="00195F15" w:rsidRDefault="00195F15">
      <w:pPr>
        <w:spacing w:after="160" w:line="252" w:lineRule="auto"/>
        <w:rPr>
          <w:rFonts w:cs="Times New Roman"/>
          <w:sz w:val="28"/>
          <w:szCs w:val="28"/>
        </w:rPr>
      </w:pPr>
    </w:p>
    <w:p w14:paraId="3B81FB17" w14:textId="77777777" w:rsidR="00195F15" w:rsidRDefault="00123EF3">
      <w:pPr>
        <w:spacing w:after="160" w:line="252" w:lineRule="auto"/>
        <w:rPr>
          <w:rFonts w:cs="Times New Roman"/>
          <w:sz w:val="28"/>
          <w:szCs w:val="28"/>
        </w:rPr>
      </w:pPr>
      <w:r>
        <w:rPr>
          <w:rFonts w:eastAsia="Calibri" w:cs="Times New Roman"/>
          <w:sz w:val="28"/>
          <w:szCs w:val="28"/>
        </w:rPr>
        <w:t>Q3) Three Coins are tossed, find the probability that two heads and one tail are obtained?</w:t>
      </w:r>
    </w:p>
    <w:p w14:paraId="048A7AC0" w14:textId="77777777" w:rsidR="00195F15" w:rsidRDefault="00123EF3">
      <w:pPr>
        <w:spacing w:after="160" w:line="252" w:lineRule="auto"/>
        <w:rPr>
          <w:sz w:val="28"/>
          <w:szCs w:val="28"/>
        </w:rPr>
      </w:pPr>
      <w:r>
        <w:rPr>
          <w:sz w:val="28"/>
          <w:szCs w:val="28"/>
        </w:rPr>
        <w:t>Answer-:</w:t>
      </w:r>
    </w:p>
    <w:p w14:paraId="4F93BF9C" w14:textId="77777777" w:rsidR="00195F15" w:rsidRDefault="00123EF3">
      <w:pPr>
        <w:spacing w:after="160" w:line="252" w:lineRule="auto"/>
        <w:rPr>
          <w:sz w:val="28"/>
          <w:szCs w:val="28"/>
        </w:rPr>
      </w:pPr>
      <w:r>
        <w:rPr>
          <w:sz w:val="28"/>
          <w:szCs w:val="28"/>
        </w:rPr>
        <w:t>H = Head</w:t>
      </w:r>
    </w:p>
    <w:p w14:paraId="722AB5C9" w14:textId="77777777" w:rsidR="00195F15" w:rsidRDefault="00123EF3">
      <w:pPr>
        <w:spacing w:after="160" w:line="252" w:lineRule="auto"/>
        <w:rPr>
          <w:sz w:val="28"/>
          <w:szCs w:val="28"/>
        </w:rPr>
      </w:pPr>
      <w:r>
        <w:rPr>
          <w:sz w:val="28"/>
          <w:szCs w:val="28"/>
        </w:rPr>
        <w:t>T = tail</w:t>
      </w:r>
    </w:p>
    <w:p w14:paraId="6B8CD25C" w14:textId="77777777" w:rsidR="00195F15" w:rsidRDefault="00123EF3">
      <w:pPr>
        <w:spacing w:after="160" w:line="252" w:lineRule="auto"/>
        <w:rPr>
          <w:sz w:val="28"/>
          <w:szCs w:val="28"/>
        </w:rPr>
      </w:pPr>
      <w:proofErr w:type="gramStart"/>
      <w:r>
        <w:rPr>
          <w:sz w:val="28"/>
          <w:szCs w:val="28"/>
        </w:rPr>
        <w:t>S{</w:t>
      </w:r>
      <w:proofErr w:type="gramEnd"/>
      <w:r>
        <w:rPr>
          <w:sz w:val="28"/>
          <w:szCs w:val="28"/>
        </w:rPr>
        <w:t>HHH, HHT, HTH, THH, TTH, THT, HTT, TTT}</w:t>
      </w:r>
    </w:p>
    <w:p w14:paraId="146EF475" w14:textId="77777777" w:rsidR="00195F15" w:rsidRDefault="00123EF3">
      <w:pPr>
        <w:spacing w:after="160" w:line="252" w:lineRule="auto"/>
        <w:rPr>
          <w:sz w:val="28"/>
          <w:szCs w:val="28"/>
        </w:rPr>
      </w:pPr>
      <w:r>
        <w:rPr>
          <w:sz w:val="28"/>
          <w:szCs w:val="28"/>
        </w:rPr>
        <w:t>N(S) = 8</w:t>
      </w:r>
    </w:p>
    <w:p w14:paraId="7FA4E8AB" w14:textId="77777777" w:rsidR="00195F15" w:rsidRDefault="00123EF3">
      <w:pPr>
        <w:spacing w:after="160" w:line="252" w:lineRule="auto"/>
        <w:rPr>
          <w:sz w:val="28"/>
          <w:szCs w:val="28"/>
        </w:rPr>
      </w:pPr>
      <w:r>
        <w:rPr>
          <w:sz w:val="28"/>
          <w:szCs w:val="28"/>
        </w:rPr>
        <w:t>P(A) = n(A)/n(S)</w:t>
      </w:r>
    </w:p>
    <w:p w14:paraId="747EE2DA" w14:textId="77777777" w:rsidR="00195F15" w:rsidRDefault="00123EF3">
      <w:pPr>
        <w:spacing w:after="160" w:line="252" w:lineRule="auto"/>
        <w:rPr>
          <w:sz w:val="28"/>
          <w:szCs w:val="28"/>
        </w:rPr>
      </w:pPr>
      <w:r>
        <w:rPr>
          <w:sz w:val="28"/>
          <w:szCs w:val="28"/>
        </w:rPr>
        <w:t>P(A) = 3/8 = 0.375</w:t>
      </w:r>
    </w:p>
    <w:p w14:paraId="42D1B36A" w14:textId="77777777" w:rsidR="00195F15" w:rsidRDefault="00195F15">
      <w:pPr>
        <w:spacing w:after="160" w:line="252" w:lineRule="auto"/>
        <w:rPr>
          <w:rFonts w:eastAsia="Calibri" w:cs="Times New Roman"/>
          <w:sz w:val="28"/>
          <w:szCs w:val="28"/>
        </w:rPr>
      </w:pPr>
    </w:p>
    <w:p w14:paraId="01DCCAD8" w14:textId="77777777" w:rsidR="00195F15" w:rsidRDefault="00123EF3">
      <w:pPr>
        <w:spacing w:after="160" w:line="252" w:lineRule="auto"/>
        <w:rPr>
          <w:rFonts w:cs="Times New Roman"/>
          <w:sz w:val="28"/>
          <w:szCs w:val="28"/>
        </w:rPr>
      </w:pPr>
      <w:r>
        <w:rPr>
          <w:rFonts w:eastAsia="Calibri" w:cs="Times New Roman"/>
          <w:sz w:val="28"/>
          <w:szCs w:val="28"/>
        </w:rPr>
        <w:t>Q4</w:t>
      </w:r>
      <w:proofErr w:type="gramStart"/>
      <w:r>
        <w:rPr>
          <w:rFonts w:eastAsia="Calibri" w:cs="Times New Roman"/>
          <w:sz w:val="28"/>
          <w:szCs w:val="28"/>
        </w:rPr>
        <w:t>)  Two</w:t>
      </w:r>
      <w:proofErr w:type="gramEnd"/>
      <w:r>
        <w:rPr>
          <w:rFonts w:eastAsia="Calibri" w:cs="Times New Roman"/>
          <w:sz w:val="28"/>
          <w:szCs w:val="28"/>
        </w:rPr>
        <w:t xml:space="preserve"> Dice are rolled, find the probability that sum is</w:t>
      </w:r>
    </w:p>
    <w:p w14:paraId="0E5E7213" w14:textId="77777777" w:rsidR="00195F15" w:rsidRPr="007C341D" w:rsidRDefault="00123EF3">
      <w:pPr>
        <w:pStyle w:val="NormalWeb"/>
        <w:numPr>
          <w:ilvl w:val="0"/>
          <w:numId w:val="1"/>
        </w:numPr>
        <w:spacing w:before="280"/>
        <w:ind w:left="0"/>
        <w:rPr>
          <w:rFonts w:ascii="Calibri" w:hAnsi="Calibri" w:cs="Times New Roman"/>
          <w:sz w:val="28"/>
          <w:szCs w:val="28"/>
        </w:rPr>
      </w:pPr>
      <w:r w:rsidRPr="007C341D">
        <w:rPr>
          <w:rFonts w:ascii="Calibri" w:hAnsi="Calibri" w:cs="Times New Roman"/>
          <w:sz w:val="28"/>
          <w:szCs w:val="28"/>
        </w:rPr>
        <w:t>Equal to 1</w:t>
      </w:r>
    </w:p>
    <w:p w14:paraId="584AFFD2" w14:textId="77777777" w:rsidR="00195F15" w:rsidRPr="007C341D" w:rsidRDefault="00123EF3">
      <w:pPr>
        <w:pStyle w:val="NormalWeb"/>
        <w:numPr>
          <w:ilvl w:val="0"/>
          <w:numId w:val="1"/>
        </w:numPr>
        <w:ind w:left="0"/>
        <w:rPr>
          <w:rFonts w:ascii="Calibri" w:hAnsi="Calibri" w:cs="Times New Roman"/>
          <w:sz w:val="28"/>
          <w:szCs w:val="28"/>
        </w:rPr>
      </w:pPr>
      <w:r w:rsidRPr="007C341D">
        <w:rPr>
          <w:rFonts w:ascii="Calibri" w:hAnsi="Calibri" w:cs="Times New Roman"/>
          <w:sz w:val="28"/>
          <w:szCs w:val="28"/>
        </w:rPr>
        <w:t>Less than or equal to 4</w:t>
      </w:r>
    </w:p>
    <w:p w14:paraId="5044FF9E" w14:textId="77777777" w:rsidR="00195F15" w:rsidRPr="007C341D" w:rsidRDefault="00123EF3">
      <w:pPr>
        <w:pStyle w:val="NormalWeb"/>
        <w:numPr>
          <w:ilvl w:val="0"/>
          <w:numId w:val="1"/>
        </w:numPr>
        <w:spacing w:after="280"/>
        <w:ind w:left="0"/>
        <w:rPr>
          <w:rFonts w:ascii="Calibri" w:hAnsi="Calibri" w:cs="Times New Roman"/>
          <w:sz w:val="28"/>
          <w:szCs w:val="28"/>
        </w:rPr>
      </w:pPr>
      <w:r w:rsidRPr="007C341D">
        <w:rPr>
          <w:rFonts w:ascii="Calibri" w:hAnsi="Calibri" w:cs="Times New Roman"/>
          <w:sz w:val="28"/>
          <w:szCs w:val="28"/>
        </w:rPr>
        <w:t>Sum is divisible by 2 and 3</w:t>
      </w:r>
    </w:p>
    <w:p w14:paraId="020F328F"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Answer-:</w:t>
      </w:r>
    </w:p>
    <w:p w14:paraId="1C13497B" w14:textId="77777777" w:rsidR="00195F15" w:rsidRPr="007C341D" w:rsidRDefault="00123EF3">
      <w:pPr>
        <w:pStyle w:val="NormalWeb"/>
        <w:rPr>
          <w:rFonts w:ascii="Calibri" w:hAnsi="Calibri" w:cs="Times New Roman"/>
          <w:sz w:val="28"/>
          <w:szCs w:val="28"/>
        </w:rPr>
      </w:pPr>
      <w:proofErr w:type="gramStart"/>
      <w:r w:rsidRPr="007C341D">
        <w:rPr>
          <w:rFonts w:ascii="Calibri" w:hAnsi="Calibri" w:cs="Times New Roman"/>
          <w:sz w:val="28"/>
          <w:szCs w:val="28"/>
        </w:rPr>
        <w:t>S{</w:t>
      </w:r>
      <w:proofErr w:type="gramEnd"/>
      <w:r w:rsidRPr="007C341D">
        <w:rPr>
          <w:rFonts w:ascii="Calibri" w:hAnsi="Calibri" w:cs="Times New Roman"/>
          <w:sz w:val="28"/>
          <w:szCs w:val="28"/>
        </w:rPr>
        <w:t>(1,1),(1,2),(1,3),(1,4),(1,5),(1,6),</w:t>
      </w:r>
    </w:p>
    <w:p w14:paraId="2AF6A9A3"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 xml:space="preserve">  (2,1</w:t>
      </w:r>
      <w:proofErr w:type="gramStart"/>
      <w:r w:rsidRPr="007C341D">
        <w:rPr>
          <w:rFonts w:ascii="Calibri" w:hAnsi="Calibri" w:cs="Times New Roman"/>
          <w:sz w:val="28"/>
          <w:szCs w:val="28"/>
        </w:rPr>
        <w:t>),(</w:t>
      </w:r>
      <w:proofErr w:type="gramEnd"/>
      <w:r w:rsidRPr="007C341D">
        <w:rPr>
          <w:rFonts w:ascii="Calibri" w:hAnsi="Calibri" w:cs="Times New Roman"/>
          <w:sz w:val="28"/>
          <w:szCs w:val="28"/>
        </w:rPr>
        <w:t>2,2),(2,3),(2,4),(2,5),(2,6),</w:t>
      </w:r>
    </w:p>
    <w:p w14:paraId="53D6944D"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 xml:space="preserve">  (3,1</w:t>
      </w:r>
      <w:proofErr w:type="gramStart"/>
      <w:r w:rsidRPr="007C341D">
        <w:rPr>
          <w:rFonts w:ascii="Calibri" w:hAnsi="Calibri" w:cs="Times New Roman"/>
          <w:sz w:val="28"/>
          <w:szCs w:val="28"/>
        </w:rPr>
        <w:t>),(</w:t>
      </w:r>
      <w:proofErr w:type="gramEnd"/>
      <w:r w:rsidRPr="007C341D">
        <w:rPr>
          <w:rFonts w:ascii="Calibri" w:hAnsi="Calibri" w:cs="Times New Roman"/>
          <w:sz w:val="28"/>
          <w:szCs w:val="28"/>
        </w:rPr>
        <w:t>3,2),(3,3),(3,4),(3,5),(3,6),</w:t>
      </w:r>
    </w:p>
    <w:p w14:paraId="6A042FC0"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 xml:space="preserve">  (4,1</w:t>
      </w:r>
      <w:proofErr w:type="gramStart"/>
      <w:r w:rsidRPr="007C341D">
        <w:rPr>
          <w:rFonts w:ascii="Calibri" w:hAnsi="Calibri" w:cs="Times New Roman"/>
          <w:sz w:val="28"/>
          <w:szCs w:val="28"/>
        </w:rPr>
        <w:t>),(</w:t>
      </w:r>
      <w:proofErr w:type="gramEnd"/>
      <w:r w:rsidRPr="007C341D">
        <w:rPr>
          <w:rFonts w:ascii="Calibri" w:hAnsi="Calibri" w:cs="Times New Roman"/>
          <w:sz w:val="28"/>
          <w:szCs w:val="28"/>
        </w:rPr>
        <w:t>4,2),(4,3),(4,4),(4,5),(4,6),</w:t>
      </w:r>
    </w:p>
    <w:p w14:paraId="3DA8DA87"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 xml:space="preserve">  (5,1</w:t>
      </w:r>
      <w:proofErr w:type="gramStart"/>
      <w:r w:rsidRPr="007C341D">
        <w:rPr>
          <w:rFonts w:ascii="Calibri" w:hAnsi="Calibri" w:cs="Times New Roman"/>
          <w:sz w:val="28"/>
          <w:szCs w:val="28"/>
        </w:rPr>
        <w:t>),(</w:t>
      </w:r>
      <w:proofErr w:type="gramEnd"/>
      <w:r w:rsidRPr="007C341D">
        <w:rPr>
          <w:rFonts w:ascii="Calibri" w:hAnsi="Calibri" w:cs="Times New Roman"/>
          <w:sz w:val="28"/>
          <w:szCs w:val="28"/>
        </w:rPr>
        <w:t>5,2),(5,3),(5,4),(5,5),(5,6),</w:t>
      </w:r>
    </w:p>
    <w:p w14:paraId="11D4379A"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 xml:space="preserve">  (6,1</w:t>
      </w:r>
      <w:proofErr w:type="gramStart"/>
      <w:r w:rsidRPr="007C341D">
        <w:rPr>
          <w:rFonts w:ascii="Calibri" w:hAnsi="Calibri" w:cs="Times New Roman"/>
          <w:sz w:val="28"/>
          <w:szCs w:val="28"/>
        </w:rPr>
        <w:t>),(</w:t>
      </w:r>
      <w:proofErr w:type="gramEnd"/>
      <w:r w:rsidRPr="007C341D">
        <w:rPr>
          <w:rFonts w:ascii="Calibri" w:hAnsi="Calibri" w:cs="Times New Roman"/>
          <w:sz w:val="28"/>
          <w:szCs w:val="28"/>
        </w:rPr>
        <w:t>6,2),(6,3),(6,4),(6,5),(6,6)}</w:t>
      </w:r>
    </w:p>
    <w:p w14:paraId="1565B829"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n(S) = 36</w:t>
      </w:r>
    </w:p>
    <w:p w14:paraId="7A56AC9F" w14:textId="77777777" w:rsidR="00195F15" w:rsidRPr="007C341D" w:rsidRDefault="00123EF3">
      <w:pPr>
        <w:pStyle w:val="NormalWeb"/>
        <w:numPr>
          <w:ilvl w:val="0"/>
          <w:numId w:val="2"/>
        </w:numPr>
        <w:rPr>
          <w:rFonts w:ascii="Calibri" w:hAnsi="Calibri" w:cs="Times New Roman"/>
          <w:sz w:val="28"/>
          <w:szCs w:val="28"/>
        </w:rPr>
      </w:pPr>
      <w:r w:rsidRPr="007C341D">
        <w:rPr>
          <w:rFonts w:ascii="Calibri" w:hAnsi="Calibri" w:cs="Times New Roman"/>
          <w:sz w:val="28"/>
          <w:szCs w:val="28"/>
        </w:rPr>
        <w:t>Equal to 1</w:t>
      </w:r>
    </w:p>
    <w:p w14:paraId="6A2944A6" w14:textId="77777777" w:rsidR="00195F15" w:rsidRDefault="00123EF3">
      <w:pPr>
        <w:rPr>
          <w:sz w:val="28"/>
          <w:szCs w:val="28"/>
        </w:rPr>
      </w:pPr>
      <w:r>
        <w:rPr>
          <w:sz w:val="28"/>
          <w:szCs w:val="28"/>
        </w:rPr>
        <w:t xml:space="preserve">Answer-: </w:t>
      </w:r>
    </w:p>
    <w:p w14:paraId="4C3B7BEE" w14:textId="77777777" w:rsidR="00195F15" w:rsidRPr="007C341D" w:rsidRDefault="00123EF3">
      <w:pPr>
        <w:pStyle w:val="NormalWeb"/>
        <w:rPr>
          <w:rFonts w:ascii="Calibri" w:hAnsi="Calibri" w:cs="Times New Roman"/>
          <w:sz w:val="28"/>
          <w:szCs w:val="28"/>
        </w:rPr>
      </w:pPr>
      <w:r w:rsidRPr="007C341D">
        <w:rPr>
          <w:rFonts w:ascii="Calibri" w:hAnsi="Calibri" w:cs="Times New Roman"/>
          <w:sz w:val="28"/>
          <w:szCs w:val="28"/>
        </w:rPr>
        <w:t>Event sum of equal to 1 = 0</w:t>
      </w:r>
    </w:p>
    <w:p w14:paraId="210E3B52" w14:textId="77777777" w:rsidR="00195F15" w:rsidRPr="007C341D" w:rsidRDefault="00123EF3">
      <w:pPr>
        <w:pStyle w:val="NormalWeb"/>
        <w:numPr>
          <w:ilvl w:val="0"/>
          <w:numId w:val="2"/>
        </w:numPr>
        <w:spacing w:before="280" w:after="280"/>
        <w:rPr>
          <w:rFonts w:ascii="Calibri" w:hAnsi="Calibri" w:cs="Times New Roman"/>
          <w:sz w:val="28"/>
          <w:szCs w:val="28"/>
        </w:rPr>
      </w:pPr>
      <w:r w:rsidRPr="007C341D">
        <w:rPr>
          <w:rFonts w:ascii="Calibri" w:hAnsi="Calibri" w:cs="Times New Roman"/>
          <w:sz w:val="28"/>
          <w:szCs w:val="28"/>
        </w:rPr>
        <w:t>Less than or equal to 4</w:t>
      </w:r>
    </w:p>
    <w:p w14:paraId="3A0674CF" w14:textId="77777777" w:rsidR="00195F15" w:rsidRPr="007C341D" w:rsidRDefault="00123EF3">
      <w:pPr>
        <w:pStyle w:val="NormalWeb"/>
        <w:spacing w:before="280" w:after="280"/>
        <w:rPr>
          <w:rFonts w:ascii="Calibri" w:hAnsi="Calibri" w:cs="Times New Roman"/>
          <w:sz w:val="28"/>
          <w:szCs w:val="28"/>
        </w:rPr>
      </w:pPr>
      <w:r w:rsidRPr="007C341D">
        <w:rPr>
          <w:rFonts w:ascii="Calibri" w:hAnsi="Calibri" w:cs="Times New Roman"/>
          <w:sz w:val="28"/>
          <w:szCs w:val="28"/>
        </w:rPr>
        <w:t>Answer-:</w:t>
      </w:r>
    </w:p>
    <w:p w14:paraId="24BBEFA2" w14:textId="77777777" w:rsidR="00195F15" w:rsidRPr="007C341D" w:rsidRDefault="00123EF3">
      <w:pPr>
        <w:pStyle w:val="NormalWeb"/>
        <w:spacing w:before="280" w:after="280"/>
        <w:rPr>
          <w:rFonts w:ascii="Calibri" w:hAnsi="Calibri" w:cs="Times New Roman"/>
          <w:sz w:val="28"/>
          <w:szCs w:val="28"/>
        </w:rPr>
      </w:pPr>
      <w:proofErr w:type="gramStart"/>
      <w:r w:rsidRPr="007C341D">
        <w:rPr>
          <w:rFonts w:ascii="Calibri" w:hAnsi="Calibri" w:cs="Times New Roman"/>
          <w:sz w:val="28"/>
          <w:szCs w:val="28"/>
        </w:rPr>
        <w:t>B{</w:t>
      </w:r>
      <w:proofErr w:type="gramEnd"/>
      <w:r w:rsidRPr="007C341D">
        <w:rPr>
          <w:rFonts w:ascii="Calibri" w:hAnsi="Calibri" w:cs="Times New Roman"/>
          <w:sz w:val="28"/>
          <w:szCs w:val="28"/>
        </w:rPr>
        <w:t>(1,1),(1,2),(1,3),(2,1),(2,2),(3,1)}</w:t>
      </w:r>
    </w:p>
    <w:p w14:paraId="58E4E9CD" w14:textId="77777777" w:rsidR="00195F15" w:rsidRPr="007C341D" w:rsidRDefault="00123EF3">
      <w:pPr>
        <w:pStyle w:val="NormalWeb"/>
        <w:spacing w:before="280" w:after="280"/>
        <w:rPr>
          <w:rFonts w:ascii="Calibri" w:hAnsi="Calibri" w:cs="Times New Roman"/>
          <w:sz w:val="28"/>
          <w:szCs w:val="28"/>
        </w:rPr>
      </w:pPr>
      <w:r w:rsidRPr="007C341D">
        <w:rPr>
          <w:rFonts w:ascii="Calibri" w:hAnsi="Calibri" w:cs="Times New Roman"/>
          <w:sz w:val="28"/>
          <w:szCs w:val="28"/>
        </w:rPr>
        <w:t>n(B) = 6</w:t>
      </w:r>
    </w:p>
    <w:p w14:paraId="60EA300B" w14:textId="77777777" w:rsidR="00195F15" w:rsidRPr="007C341D" w:rsidRDefault="00123EF3">
      <w:pPr>
        <w:pStyle w:val="NormalWeb"/>
        <w:spacing w:before="280" w:after="280"/>
        <w:rPr>
          <w:rFonts w:ascii="Calibri" w:hAnsi="Calibri" w:cs="Times New Roman"/>
          <w:sz w:val="28"/>
          <w:szCs w:val="28"/>
        </w:rPr>
      </w:pPr>
      <w:r w:rsidRPr="007C341D">
        <w:rPr>
          <w:rFonts w:ascii="Calibri" w:hAnsi="Calibri" w:cs="Times New Roman"/>
          <w:sz w:val="28"/>
          <w:szCs w:val="28"/>
        </w:rPr>
        <w:t>P(B) = n(B)/ n(S)</w:t>
      </w:r>
    </w:p>
    <w:p w14:paraId="1341F648" w14:textId="77777777" w:rsidR="00195F15" w:rsidRDefault="00123EF3">
      <w:pPr>
        <w:spacing w:after="160" w:line="252" w:lineRule="auto"/>
        <w:rPr>
          <w:sz w:val="28"/>
          <w:szCs w:val="28"/>
        </w:rPr>
      </w:pPr>
      <w:r>
        <w:rPr>
          <w:sz w:val="28"/>
          <w:szCs w:val="28"/>
        </w:rPr>
        <w:t>P(B) = 6/36 = 0.1666666666666667</w:t>
      </w:r>
    </w:p>
    <w:p w14:paraId="6491EB4A" w14:textId="77777777" w:rsidR="00195F15" w:rsidRDefault="00123EF3">
      <w:pPr>
        <w:numPr>
          <w:ilvl w:val="0"/>
          <w:numId w:val="2"/>
        </w:numPr>
        <w:spacing w:after="160" w:line="252" w:lineRule="auto"/>
        <w:rPr>
          <w:sz w:val="28"/>
          <w:szCs w:val="28"/>
        </w:rPr>
      </w:pPr>
      <w:r>
        <w:rPr>
          <w:rFonts w:cs="Times New Roman"/>
          <w:sz w:val="28"/>
          <w:szCs w:val="28"/>
        </w:rPr>
        <w:t>Sum is divisible by 2 and 3</w:t>
      </w:r>
    </w:p>
    <w:p w14:paraId="4CFC6C7E" w14:textId="77777777" w:rsidR="00195F15" w:rsidRDefault="00123EF3">
      <w:pPr>
        <w:spacing w:after="160" w:line="252" w:lineRule="auto"/>
        <w:rPr>
          <w:rFonts w:cs="Times New Roman"/>
          <w:sz w:val="28"/>
          <w:szCs w:val="28"/>
        </w:rPr>
      </w:pPr>
      <w:r>
        <w:rPr>
          <w:rFonts w:cs="Times New Roman"/>
          <w:sz w:val="28"/>
          <w:szCs w:val="28"/>
        </w:rPr>
        <w:t>Answer-:</w:t>
      </w:r>
    </w:p>
    <w:p w14:paraId="0ADB0C39" w14:textId="77777777" w:rsidR="00195F15" w:rsidRDefault="00123EF3">
      <w:pPr>
        <w:spacing w:after="160" w:line="252" w:lineRule="auto"/>
        <w:rPr>
          <w:rFonts w:cs="Times New Roman"/>
          <w:sz w:val="28"/>
          <w:szCs w:val="28"/>
        </w:rPr>
      </w:pPr>
      <w:proofErr w:type="gramStart"/>
      <w:r>
        <w:rPr>
          <w:rFonts w:cs="Times New Roman"/>
          <w:sz w:val="28"/>
          <w:szCs w:val="28"/>
        </w:rPr>
        <w:t>C{</w:t>
      </w:r>
      <w:proofErr w:type="gramEnd"/>
      <w:r>
        <w:rPr>
          <w:rFonts w:cs="Times New Roman"/>
          <w:sz w:val="28"/>
          <w:szCs w:val="28"/>
        </w:rPr>
        <w:t>(1,6),(2,4),(3,3),(4,2),(5,1),(6,6)}</w:t>
      </w:r>
    </w:p>
    <w:p w14:paraId="10709025" w14:textId="77777777" w:rsidR="00195F15" w:rsidRDefault="00123EF3">
      <w:pPr>
        <w:spacing w:after="160" w:line="252" w:lineRule="auto"/>
        <w:rPr>
          <w:rFonts w:cs="Times New Roman"/>
          <w:sz w:val="28"/>
          <w:szCs w:val="28"/>
        </w:rPr>
      </w:pPr>
      <w:r>
        <w:rPr>
          <w:rFonts w:cs="Times New Roman"/>
          <w:sz w:val="28"/>
          <w:szCs w:val="28"/>
        </w:rPr>
        <w:t>P(C) = n(C) /n(S)</w:t>
      </w:r>
    </w:p>
    <w:p w14:paraId="4956A013" w14:textId="77777777" w:rsidR="00195F15" w:rsidRDefault="00123EF3">
      <w:pPr>
        <w:spacing w:after="160" w:line="252" w:lineRule="auto"/>
        <w:rPr>
          <w:sz w:val="28"/>
          <w:szCs w:val="28"/>
        </w:rPr>
      </w:pPr>
      <w:r>
        <w:rPr>
          <w:rFonts w:cs="Times New Roman"/>
          <w:sz w:val="28"/>
          <w:szCs w:val="28"/>
        </w:rPr>
        <w:t xml:space="preserve">P(C) = 6/36 = </w:t>
      </w:r>
      <w:r>
        <w:rPr>
          <w:sz w:val="28"/>
          <w:szCs w:val="28"/>
        </w:rPr>
        <w:t>0.1666666666666667</w:t>
      </w:r>
    </w:p>
    <w:p w14:paraId="1B47E16E" w14:textId="77777777" w:rsidR="00195F15" w:rsidRPr="007C341D" w:rsidRDefault="00195F15">
      <w:pPr>
        <w:pStyle w:val="NormalWeb"/>
        <w:spacing w:beforeAutospacing="0" w:afterAutospacing="0"/>
        <w:rPr>
          <w:rFonts w:ascii="Calibri" w:hAnsi="Calibri"/>
          <w:sz w:val="28"/>
          <w:szCs w:val="28"/>
        </w:rPr>
      </w:pPr>
    </w:p>
    <w:p w14:paraId="2F9FFB59" w14:textId="77777777" w:rsidR="00195F15" w:rsidRPr="007C341D" w:rsidRDefault="00123EF3">
      <w:pPr>
        <w:pStyle w:val="NormalWeb"/>
        <w:spacing w:beforeAutospacing="0" w:afterAutospacing="0"/>
        <w:rPr>
          <w:rFonts w:ascii="Calibri" w:hAnsi="Calibri"/>
          <w:sz w:val="28"/>
          <w:szCs w:val="28"/>
        </w:rPr>
      </w:pPr>
      <w:r w:rsidRPr="007C341D">
        <w:rPr>
          <w:rFonts w:ascii="Calibri" w:hAnsi="Calibri"/>
          <w:sz w:val="28"/>
          <w:szCs w:val="28"/>
        </w:rPr>
        <w:t>Q5</w:t>
      </w:r>
      <w:proofErr w:type="gramStart"/>
      <w:r w:rsidRPr="007C341D">
        <w:rPr>
          <w:rFonts w:ascii="Calibri" w:hAnsi="Calibri"/>
          <w:sz w:val="28"/>
          <w:szCs w:val="28"/>
        </w:rPr>
        <w:t>)  A</w:t>
      </w:r>
      <w:proofErr w:type="gramEnd"/>
      <w:r w:rsidRPr="007C341D">
        <w:rPr>
          <w:rFonts w:ascii="Calibri" w:hAnsi="Calibri"/>
          <w:sz w:val="28"/>
          <w:szCs w:val="28"/>
        </w:rPr>
        <w:t xml:space="preserve"> bag contains 2 red, 3 green and 2 blue balls. Two balls are drawn at random. What is the probability that none of the balls drawn is blue?</w:t>
      </w:r>
    </w:p>
    <w:p w14:paraId="277A5CA0" w14:textId="77777777" w:rsidR="00195F15" w:rsidRDefault="00123EF3">
      <w:pPr>
        <w:spacing w:after="160" w:line="252" w:lineRule="auto"/>
        <w:rPr>
          <w:rFonts w:cs="Times New Roman"/>
          <w:sz w:val="28"/>
          <w:szCs w:val="28"/>
        </w:rPr>
      </w:pPr>
      <w:r>
        <w:rPr>
          <w:rFonts w:cs="Times New Roman"/>
          <w:sz w:val="28"/>
          <w:szCs w:val="28"/>
        </w:rPr>
        <w:t>Answer-:</w:t>
      </w:r>
    </w:p>
    <w:p w14:paraId="1C40310E" w14:textId="77777777" w:rsidR="00195F15" w:rsidRDefault="00123EF3">
      <w:pPr>
        <w:rPr>
          <w:sz w:val="28"/>
          <w:szCs w:val="28"/>
        </w:rPr>
      </w:pPr>
      <w:r>
        <w:rPr>
          <w:color w:val="000000"/>
          <w:sz w:val="28"/>
          <w:szCs w:val="28"/>
          <w:shd w:val="clear" w:color="auto" w:fill="FFFFFF"/>
        </w:rPr>
        <w:t>Total number of balls</w:t>
      </w:r>
      <w:r>
        <w:rPr>
          <w:color w:val="000000"/>
          <w:sz w:val="28"/>
          <w:szCs w:val="28"/>
        </w:rPr>
        <w:br/>
      </w:r>
      <w:r>
        <w:rPr>
          <w:color w:val="000000"/>
          <w:sz w:val="28"/>
          <w:szCs w:val="28"/>
          <w:shd w:val="clear" w:color="auto" w:fill="FFFFFF"/>
        </w:rPr>
        <w:t>= (2 + 3 + 2)</w:t>
      </w:r>
      <w:r>
        <w:rPr>
          <w:color w:val="000000"/>
          <w:sz w:val="28"/>
          <w:szCs w:val="28"/>
        </w:rPr>
        <w:br/>
      </w:r>
      <w:r>
        <w:rPr>
          <w:color w:val="000000"/>
          <w:sz w:val="28"/>
          <w:szCs w:val="28"/>
          <w:shd w:val="clear" w:color="auto" w:fill="FFFFFF"/>
        </w:rPr>
        <w:t>= 7</w:t>
      </w:r>
      <w:r>
        <w:rPr>
          <w:color w:val="000000"/>
          <w:sz w:val="28"/>
          <w:szCs w:val="28"/>
        </w:rPr>
        <w:br/>
      </w:r>
      <w:r>
        <w:rPr>
          <w:color w:val="000000"/>
          <w:sz w:val="28"/>
          <w:szCs w:val="28"/>
          <w:shd w:val="clear" w:color="auto" w:fill="FFFFFF"/>
        </w:rPr>
        <w:t>Let S be the sample space</w:t>
      </w:r>
      <w:r>
        <w:rPr>
          <w:color w:val="000000"/>
          <w:sz w:val="28"/>
          <w:szCs w:val="28"/>
        </w:rPr>
        <w:br/>
      </w:r>
      <w:r>
        <w:rPr>
          <w:color w:val="000000"/>
          <w:sz w:val="28"/>
          <w:szCs w:val="28"/>
          <w:shd w:val="clear" w:color="auto" w:fill="FFFFFF"/>
        </w:rPr>
        <w:t>Then, n(S) = Number of ways of drawing 2 balls out of 7</w:t>
      </w:r>
    </w:p>
    <w:p w14:paraId="65A6B223" w14:textId="77777777" w:rsidR="00195F15" w:rsidRDefault="00123EF3">
      <w:pPr>
        <w:rPr>
          <w:sz w:val="28"/>
          <w:szCs w:val="28"/>
        </w:rPr>
      </w:pPr>
      <w:r>
        <w:rPr>
          <w:sz w:val="28"/>
          <w:szCs w:val="28"/>
        </w:rPr>
        <w:t>n(S)=7C2</w:t>
      </w:r>
    </w:p>
    <w:p w14:paraId="470CD091" w14:textId="77777777" w:rsidR="00195F15" w:rsidRDefault="00123EF3">
      <w:pPr>
        <w:rPr>
          <w:sz w:val="28"/>
          <w:szCs w:val="28"/>
        </w:rPr>
      </w:pPr>
      <w:r>
        <w:rPr>
          <w:sz w:val="28"/>
          <w:szCs w:val="28"/>
        </w:rPr>
        <w:t>n(S)</w:t>
      </w:r>
      <w:proofErr w:type="gramStart"/>
      <w:r>
        <w:rPr>
          <w:sz w:val="28"/>
          <w:szCs w:val="28"/>
        </w:rPr>
        <w:t>=(</w:t>
      </w:r>
      <w:proofErr w:type="gramEnd"/>
      <w:r>
        <w:rPr>
          <w:sz w:val="28"/>
          <w:szCs w:val="28"/>
        </w:rPr>
        <w:t>7×6)/(2×1)</w:t>
      </w:r>
    </w:p>
    <w:p w14:paraId="51AA1B13" w14:textId="77777777" w:rsidR="00195F15" w:rsidRDefault="00123EF3">
      <w:pPr>
        <w:rPr>
          <w:sz w:val="28"/>
          <w:szCs w:val="28"/>
        </w:rPr>
      </w:pPr>
      <w:r>
        <w:rPr>
          <w:sz w:val="28"/>
          <w:szCs w:val="28"/>
        </w:rPr>
        <w:t>n(S)=21</w:t>
      </w:r>
    </w:p>
    <w:p w14:paraId="05DD7DED" w14:textId="77777777" w:rsidR="00195F15" w:rsidRDefault="00123EF3">
      <w:pPr>
        <w:rPr>
          <w:sz w:val="28"/>
          <w:szCs w:val="28"/>
        </w:rPr>
      </w:pPr>
      <w:r>
        <w:rPr>
          <w:rFonts w:eastAsia="Arial" w:cs="Arial"/>
          <w:color w:val="000000"/>
          <w:sz w:val="28"/>
          <w:szCs w:val="28"/>
        </w:rPr>
        <w:br/>
      </w:r>
      <w:r>
        <w:rPr>
          <w:rFonts w:eastAsia="Arial" w:cs="Arial"/>
          <w:color w:val="000000"/>
          <w:sz w:val="28"/>
          <w:szCs w:val="28"/>
          <w:shd w:val="clear" w:color="auto" w:fill="FFFFFF"/>
        </w:rPr>
        <w:t>Let E = Event of 2 balls, none of which is blue</w:t>
      </w:r>
      <w:r>
        <w:rPr>
          <w:rFonts w:eastAsia="Arial" w:cs="Arial"/>
          <w:color w:val="000000"/>
          <w:sz w:val="28"/>
          <w:szCs w:val="28"/>
        </w:rPr>
        <w:br/>
        <w:t>therefore</w:t>
      </w:r>
      <w:r>
        <w:rPr>
          <w:rFonts w:eastAsia="Arial" w:cs="Arial"/>
          <w:color w:val="000000"/>
          <w:sz w:val="28"/>
          <w:szCs w:val="28"/>
          <w:shd w:val="clear" w:color="auto" w:fill="FFFFFF"/>
        </w:rPr>
        <w:t xml:space="preserve"> n(E) = Number of ways of drawing 2 balls out of (2 + 3) balls</w:t>
      </w:r>
    </w:p>
    <w:p w14:paraId="1D348E4B"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n(E)=5</w:t>
      </w:r>
      <w:r>
        <w:rPr>
          <w:rFonts w:eastAsia="MathJax_Math-italic" w:cs="MathJax_Math-italic"/>
          <w:color w:val="000000"/>
          <w:sz w:val="28"/>
          <w:szCs w:val="28"/>
        </w:rPr>
        <w:t>C</w:t>
      </w:r>
      <w:r>
        <w:rPr>
          <w:rFonts w:eastAsia="MathJax_Main" w:cs="MathJax_Main"/>
          <w:color w:val="000000"/>
          <w:sz w:val="28"/>
          <w:szCs w:val="28"/>
        </w:rPr>
        <w:t>2</w:t>
      </w:r>
    </w:p>
    <w:p w14:paraId="044398A2"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n(E)</w:t>
      </w:r>
      <w:proofErr w:type="gramStart"/>
      <w:r>
        <w:rPr>
          <w:rFonts w:eastAsia="MathJax_Main" w:cs="MathJax_Main"/>
          <w:color w:val="000000"/>
          <w:sz w:val="28"/>
          <w:szCs w:val="28"/>
        </w:rPr>
        <w:t>=(</w:t>
      </w:r>
      <w:proofErr w:type="gramEnd"/>
      <w:r>
        <w:rPr>
          <w:rFonts w:eastAsia="MathJax_Main" w:cs="MathJax_Main"/>
          <w:color w:val="000000"/>
          <w:sz w:val="28"/>
          <w:szCs w:val="28"/>
        </w:rPr>
        <w:t>5×4)/(2×1)</w:t>
      </w:r>
    </w:p>
    <w:p w14:paraId="304339F9"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n(E)=10</w:t>
      </w:r>
    </w:p>
    <w:p w14:paraId="1E13C500"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P(E)=n(E)/n(S) = 10/21</w:t>
      </w:r>
    </w:p>
    <w:p w14:paraId="777945AC" w14:textId="77777777" w:rsidR="00195F15" w:rsidRDefault="00195F15">
      <w:pPr>
        <w:spacing w:after="160" w:line="252" w:lineRule="auto"/>
        <w:rPr>
          <w:rFonts w:eastAsia="Calibri" w:cs="Times New Roman"/>
          <w:sz w:val="28"/>
          <w:szCs w:val="28"/>
        </w:rPr>
      </w:pPr>
    </w:p>
    <w:p w14:paraId="0272CBED" w14:textId="77777777" w:rsidR="00195F15" w:rsidRDefault="00123EF3">
      <w:pPr>
        <w:spacing w:after="160" w:line="252" w:lineRule="auto"/>
        <w:rPr>
          <w:rFonts w:cs="Times New Roman"/>
          <w:sz w:val="28"/>
          <w:szCs w:val="28"/>
        </w:rPr>
      </w:pPr>
      <w:r>
        <w:rPr>
          <w:rFonts w:eastAsia="Calibri" w:cs="Times New Roman"/>
          <w:sz w:val="28"/>
          <w:szCs w:val="28"/>
        </w:rPr>
        <w:t xml:space="preserve">Q6) Calculate the Expected number of candies for a randomly selected child </w:t>
      </w:r>
    </w:p>
    <w:p w14:paraId="09060111" w14:textId="77777777" w:rsidR="00195F15" w:rsidRDefault="00123EF3">
      <w:pPr>
        <w:spacing w:after="160" w:line="252" w:lineRule="auto"/>
        <w:rPr>
          <w:rFonts w:cs="Times New Roman"/>
          <w:sz w:val="28"/>
          <w:szCs w:val="28"/>
        </w:rPr>
      </w:pPr>
      <w:r>
        <w:rPr>
          <w:rFonts w:eastAsia="Calibri" w:cs="Times New Roman"/>
          <w:sz w:val="28"/>
          <w:szCs w:val="28"/>
        </w:rPr>
        <w:t>Below are the probabilities of count of candies for children (ignoring the nature of the child-Generalized view)</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6"/>
        <w:gridCol w:w="3117"/>
        <w:gridCol w:w="3117"/>
      </w:tblGrid>
      <w:tr w:rsidR="00195F15" w:rsidRPr="007C341D" w14:paraId="18E4A4B1" w14:textId="77777777" w:rsidTr="007C341D">
        <w:tc>
          <w:tcPr>
            <w:tcW w:w="3116" w:type="dxa"/>
            <w:shd w:val="clear" w:color="auto" w:fill="auto"/>
          </w:tcPr>
          <w:p w14:paraId="4663A4F9" w14:textId="77777777" w:rsidR="00195F15" w:rsidRPr="007C341D" w:rsidRDefault="00123EF3" w:rsidP="007C341D">
            <w:pPr>
              <w:widowControl w:val="0"/>
              <w:rPr>
                <w:rFonts w:cs="Times New Roman"/>
                <w:sz w:val="28"/>
                <w:szCs w:val="28"/>
              </w:rPr>
            </w:pPr>
            <w:r w:rsidRPr="007C341D">
              <w:rPr>
                <w:rFonts w:eastAsia="Calibri" w:cs="Times New Roman"/>
                <w:sz w:val="28"/>
                <w:szCs w:val="28"/>
              </w:rPr>
              <w:t>CHILD</w:t>
            </w:r>
          </w:p>
        </w:tc>
        <w:tc>
          <w:tcPr>
            <w:tcW w:w="3117" w:type="dxa"/>
            <w:shd w:val="clear" w:color="auto" w:fill="auto"/>
          </w:tcPr>
          <w:p w14:paraId="77BCACFA" w14:textId="77777777" w:rsidR="00195F15" w:rsidRPr="007C341D" w:rsidRDefault="00123EF3" w:rsidP="007C341D">
            <w:pPr>
              <w:widowControl w:val="0"/>
              <w:rPr>
                <w:rFonts w:cs="Times New Roman"/>
                <w:sz w:val="28"/>
                <w:szCs w:val="28"/>
              </w:rPr>
            </w:pPr>
            <w:r w:rsidRPr="007C341D">
              <w:rPr>
                <w:rFonts w:eastAsia="Calibri" w:cs="Times New Roman"/>
                <w:sz w:val="28"/>
                <w:szCs w:val="28"/>
              </w:rPr>
              <w:t>Candies count</w:t>
            </w:r>
          </w:p>
        </w:tc>
        <w:tc>
          <w:tcPr>
            <w:tcW w:w="3117" w:type="dxa"/>
            <w:shd w:val="clear" w:color="auto" w:fill="auto"/>
          </w:tcPr>
          <w:p w14:paraId="1C44DD25" w14:textId="77777777" w:rsidR="00195F15" w:rsidRPr="007C341D" w:rsidRDefault="00123EF3" w:rsidP="007C341D">
            <w:pPr>
              <w:widowControl w:val="0"/>
              <w:rPr>
                <w:rFonts w:cs="Times New Roman"/>
                <w:sz w:val="28"/>
                <w:szCs w:val="28"/>
              </w:rPr>
            </w:pPr>
            <w:r w:rsidRPr="007C341D">
              <w:rPr>
                <w:rFonts w:eastAsia="Calibri" w:cs="Times New Roman"/>
                <w:sz w:val="28"/>
                <w:szCs w:val="28"/>
              </w:rPr>
              <w:t>Probability</w:t>
            </w:r>
          </w:p>
        </w:tc>
      </w:tr>
      <w:tr w:rsidR="00195F15" w:rsidRPr="007C341D" w14:paraId="51B9E040" w14:textId="77777777" w:rsidTr="007C341D">
        <w:tc>
          <w:tcPr>
            <w:tcW w:w="3116" w:type="dxa"/>
            <w:shd w:val="clear" w:color="auto" w:fill="auto"/>
          </w:tcPr>
          <w:p w14:paraId="168EE262" w14:textId="77777777" w:rsidR="00195F15" w:rsidRPr="007C341D" w:rsidRDefault="00123EF3" w:rsidP="007C341D">
            <w:pPr>
              <w:widowControl w:val="0"/>
              <w:rPr>
                <w:rFonts w:cs="Times New Roman"/>
                <w:sz w:val="28"/>
                <w:szCs w:val="28"/>
              </w:rPr>
            </w:pPr>
            <w:r w:rsidRPr="007C341D">
              <w:rPr>
                <w:rFonts w:eastAsia="Calibri" w:cs="Times New Roman"/>
                <w:sz w:val="28"/>
                <w:szCs w:val="28"/>
              </w:rPr>
              <w:t>A</w:t>
            </w:r>
          </w:p>
        </w:tc>
        <w:tc>
          <w:tcPr>
            <w:tcW w:w="3117" w:type="dxa"/>
            <w:shd w:val="clear" w:color="auto" w:fill="auto"/>
          </w:tcPr>
          <w:p w14:paraId="028F9967" w14:textId="77777777" w:rsidR="00195F15" w:rsidRPr="007C341D" w:rsidRDefault="00123EF3" w:rsidP="007C341D">
            <w:pPr>
              <w:widowControl w:val="0"/>
              <w:rPr>
                <w:rFonts w:cs="Times New Roman"/>
                <w:sz w:val="28"/>
                <w:szCs w:val="28"/>
              </w:rPr>
            </w:pPr>
            <w:r w:rsidRPr="007C341D">
              <w:rPr>
                <w:rFonts w:eastAsia="Calibri" w:cs="Times New Roman"/>
                <w:sz w:val="28"/>
                <w:szCs w:val="28"/>
              </w:rPr>
              <w:t>1</w:t>
            </w:r>
          </w:p>
        </w:tc>
        <w:tc>
          <w:tcPr>
            <w:tcW w:w="3117" w:type="dxa"/>
            <w:shd w:val="clear" w:color="auto" w:fill="auto"/>
          </w:tcPr>
          <w:p w14:paraId="59FCC90D"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0.015</w:t>
            </w:r>
          </w:p>
        </w:tc>
      </w:tr>
      <w:tr w:rsidR="00195F15" w:rsidRPr="007C341D" w14:paraId="1E0267D6" w14:textId="77777777" w:rsidTr="007C341D">
        <w:tc>
          <w:tcPr>
            <w:tcW w:w="3116" w:type="dxa"/>
            <w:shd w:val="clear" w:color="auto" w:fill="auto"/>
          </w:tcPr>
          <w:p w14:paraId="62DCD0A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B</w:t>
            </w:r>
          </w:p>
        </w:tc>
        <w:tc>
          <w:tcPr>
            <w:tcW w:w="3117" w:type="dxa"/>
            <w:shd w:val="clear" w:color="auto" w:fill="auto"/>
          </w:tcPr>
          <w:p w14:paraId="4C3CF1CE" w14:textId="77777777" w:rsidR="00195F15" w:rsidRPr="007C341D" w:rsidRDefault="00123EF3" w:rsidP="007C341D">
            <w:pPr>
              <w:widowControl w:val="0"/>
              <w:rPr>
                <w:rFonts w:cs="Times New Roman"/>
                <w:sz w:val="28"/>
                <w:szCs w:val="28"/>
              </w:rPr>
            </w:pPr>
            <w:r w:rsidRPr="007C341D">
              <w:rPr>
                <w:rFonts w:eastAsia="Calibri" w:cs="Times New Roman"/>
                <w:sz w:val="28"/>
                <w:szCs w:val="28"/>
              </w:rPr>
              <w:t>4</w:t>
            </w:r>
          </w:p>
        </w:tc>
        <w:tc>
          <w:tcPr>
            <w:tcW w:w="3117" w:type="dxa"/>
            <w:shd w:val="clear" w:color="auto" w:fill="auto"/>
          </w:tcPr>
          <w:p w14:paraId="59153796"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0.20</w:t>
            </w:r>
          </w:p>
        </w:tc>
      </w:tr>
      <w:tr w:rsidR="00195F15" w:rsidRPr="007C341D" w14:paraId="12B55FC2" w14:textId="77777777" w:rsidTr="007C341D">
        <w:tc>
          <w:tcPr>
            <w:tcW w:w="3116" w:type="dxa"/>
            <w:shd w:val="clear" w:color="auto" w:fill="auto"/>
          </w:tcPr>
          <w:p w14:paraId="5D563742" w14:textId="77777777" w:rsidR="00195F15" w:rsidRPr="007C341D" w:rsidRDefault="00123EF3" w:rsidP="007C341D">
            <w:pPr>
              <w:widowControl w:val="0"/>
              <w:rPr>
                <w:rFonts w:cs="Times New Roman"/>
                <w:sz w:val="28"/>
                <w:szCs w:val="28"/>
              </w:rPr>
            </w:pPr>
            <w:r w:rsidRPr="007C341D">
              <w:rPr>
                <w:rFonts w:eastAsia="Calibri" w:cs="Times New Roman"/>
                <w:sz w:val="28"/>
                <w:szCs w:val="28"/>
              </w:rPr>
              <w:t>C</w:t>
            </w:r>
          </w:p>
        </w:tc>
        <w:tc>
          <w:tcPr>
            <w:tcW w:w="3117" w:type="dxa"/>
            <w:shd w:val="clear" w:color="auto" w:fill="auto"/>
          </w:tcPr>
          <w:p w14:paraId="4F92D9DC" w14:textId="77777777" w:rsidR="00195F15" w:rsidRPr="007C341D" w:rsidRDefault="00123EF3" w:rsidP="007C341D">
            <w:pPr>
              <w:widowControl w:val="0"/>
              <w:rPr>
                <w:rFonts w:cs="Times New Roman"/>
                <w:sz w:val="28"/>
                <w:szCs w:val="28"/>
              </w:rPr>
            </w:pPr>
            <w:r w:rsidRPr="007C341D">
              <w:rPr>
                <w:rFonts w:eastAsia="Calibri" w:cs="Times New Roman"/>
                <w:sz w:val="28"/>
                <w:szCs w:val="28"/>
              </w:rPr>
              <w:t>3</w:t>
            </w:r>
          </w:p>
        </w:tc>
        <w:tc>
          <w:tcPr>
            <w:tcW w:w="3117" w:type="dxa"/>
            <w:shd w:val="clear" w:color="auto" w:fill="auto"/>
          </w:tcPr>
          <w:p w14:paraId="4FBCA290"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0.65</w:t>
            </w:r>
          </w:p>
        </w:tc>
      </w:tr>
      <w:tr w:rsidR="00195F15" w:rsidRPr="007C341D" w14:paraId="3EA4E8C6" w14:textId="77777777" w:rsidTr="007C341D">
        <w:tc>
          <w:tcPr>
            <w:tcW w:w="3116" w:type="dxa"/>
            <w:shd w:val="clear" w:color="auto" w:fill="auto"/>
          </w:tcPr>
          <w:p w14:paraId="5327491A" w14:textId="77777777" w:rsidR="00195F15" w:rsidRPr="007C341D" w:rsidRDefault="00123EF3" w:rsidP="007C341D">
            <w:pPr>
              <w:widowControl w:val="0"/>
              <w:rPr>
                <w:rFonts w:cs="Times New Roman"/>
                <w:sz w:val="28"/>
                <w:szCs w:val="28"/>
              </w:rPr>
            </w:pPr>
            <w:r w:rsidRPr="007C341D">
              <w:rPr>
                <w:rFonts w:eastAsia="Calibri" w:cs="Times New Roman"/>
                <w:sz w:val="28"/>
                <w:szCs w:val="28"/>
              </w:rPr>
              <w:t>D</w:t>
            </w:r>
          </w:p>
        </w:tc>
        <w:tc>
          <w:tcPr>
            <w:tcW w:w="3117" w:type="dxa"/>
            <w:shd w:val="clear" w:color="auto" w:fill="auto"/>
          </w:tcPr>
          <w:p w14:paraId="252C4A0E" w14:textId="77777777" w:rsidR="00195F15" w:rsidRPr="007C341D" w:rsidRDefault="00123EF3" w:rsidP="007C341D">
            <w:pPr>
              <w:widowControl w:val="0"/>
              <w:rPr>
                <w:rFonts w:cs="Times New Roman"/>
                <w:sz w:val="28"/>
                <w:szCs w:val="28"/>
              </w:rPr>
            </w:pPr>
            <w:r w:rsidRPr="007C341D">
              <w:rPr>
                <w:rFonts w:eastAsia="Calibri" w:cs="Times New Roman"/>
                <w:sz w:val="28"/>
                <w:szCs w:val="28"/>
              </w:rPr>
              <w:t>5</w:t>
            </w:r>
          </w:p>
        </w:tc>
        <w:tc>
          <w:tcPr>
            <w:tcW w:w="3117" w:type="dxa"/>
            <w:shd w:val="clear" w:color="auto" w:fill="auto"/>
          </w:tcPr>
          <w:p w14:paraId="2F21CC3C"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0.005</w:t>
            </w:r>
          </w:p>
        </w:tc>
      </w:tr>
      <w:tr w:rsidR="00195F15" w:rsidRPr="007C341D" w14:paraId="6FCBCF44" w14:textId="77777777" w:rsidTr="007C341D">
        <w:tc>
          <w:tcPr>
            <w:tcW w:w="3116" w:type="dxa"/>
            <w:shd w:val="clear" w:color="auto" w:fill="auto"/>
          </w:tcPr>
          <w:p w14:paraId="5782B8A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E</w:t>
            </w:r>
          </w:p>
        </w:tc>
        <w:tc>
          <w:tcPr>
            <w:tcW w:w="3117" w:type="dxa"/>
            <w:shd w:val="clear" w:color="auto" w:fill="auto"/>
          </w:tcPr>
          <w:p w14:paraId="4CF234B5" w14:textId="77777777" w:rsidR="00195F15" w:rsidRPr="007C341D" w:rsidRDefault="00123EF3" w:rsidP="007C341D">
            <w:pPr>
              <w:widowControl w:val="0"/>
              <w:rPr>
                <w:rFonts w:cs="Times New Roman"/>
                <w:sz w:val="28"/>
                <w:szCs w:val="28"/>
              </w:rPr>
            </w:pPr>
            <w:r w:rsidRPr="007C341D">
              <w:rPr>
                <w:rFonts w:eastAsia="Calibri" w:cs="Times New Roman"/>
                <w:sz w:val="28"/>
                <w:szCs w:val="28"/>
              </w:rPr>
              <w:t>6</w:t>
            </w:r>
          </w:p>
        </w:tc>
        <w:tc>
          <w:tcPr>
            <w:tcW w:w="3117" w:type="dxa"/>
            <w:shd w:val="clear" w:color="auto" w:fill="auto"/>
          </w:tcPr>
          <w:p w14:paraId="02DCE863"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0.01</w:t>
            </w:r>
          </w:p>
        </w:tc>
      </w:tr>
      <w:tr w:rsidR="00195F15" w:rsidRPr="007C341D" w14:paraId="63DA398E" w14:textId="77777777" w:rsidTr="007C341D">
        <w:tc>
          <w:tcPr>
            <w:tcW w:w="3116" w:type="dxa"/>
            <w:shd w:val="clear" w:color="auto" w:fill="auto"/>
          </w:tcPr>
          <w:p w14:paraId="78DB5179" w14:textId="77777777" w:rsidR="00195F15" w:rsidRPr="007C341D" w:rsidRDefault="00123EF3" w:rsidP="007C341D">
            <w:pPr>
              <w:widowControl w:val="0"/>
              <w:rPr>
                <w:rFonts w:cs="Times New Roman"/>
                <w:sz w:val="28"/>
                <w:szCs w:val="28"/>
              </w:rPr>
            </w:pPr>
            <w:r w:rsidRPr="007C341D">
              <w:rPr>
                <w:rFonts w:eastAsia="Calibri" w:cs="Times New Roman"/>
                <w:sz w:val="28"/>
                <w:szCs w:val="28"/>
              </w:rPr>
              <w:t>F</w:t>
            </w:r>
          </w:p>
        </w:tc>
        <w:tc>
          <w:tcPr>
            <w:tcW w:w="3117" w:type="dxa"/>
            <w:shd w:val="clear" w:color="auto" w:fill="auto"/>
          </w:tcPr>
          <w:p w14:paraId="10D183C6" w14:textId="77777777" w:rsidR="00195F15" w:rsidRPr="007C341D" w:rsidRDefault="00123EF3" w:rsidP="007C341D">
            <w:pPr>
              <w:widowControl w:val="0"/>
              <w:rPr>
                <w:rFonts w:cs="Times New Roman"/>
                <w:sz w:val="28"/>
                <w:szCs w:val="28"/>
              </w:rPr>
            </w:pPr>
            <w:r w:rsidRPr="007C341D">
              <w:rPr>
                <w:rFonts w:eastAsia="Calibri" w:cs="Times New Roman"/>
                <w:sz w:val="28"/>
                <w:szCs w:val="28"/>
              </w:rPr>
              <w:t>2</w:t>
            </w:r>
          </w:p>
        </w:tc>
        <w:tc>
          <w:tcPr>
            <w:tcW w:w="3117" w:type="dxa"/>
            <w:shd w:val="clear" w:color="auto" w:fill="auto"/>
          </w:tcPr>
          <w:p w14:paraId="50B8FD4C" w14:textId="77777777" w:rsidR="00195F15" w:rsidRPr="007C341D" w:rsidRDefault="00123EF3" w:rsidP="007C341D">
            <w:pPr>
              <w:widowControl w:val="0"/>
              <w:rPr>
                <w:rFonts w:cs="Times New Roman"/>
                <w:sz w:val="28"/>
                <w:szCs w:val="28"/>
              </w:rPr>
            </w:pPr>
            <w:r w:rsidRPr="007C341D">
              <w:rPr>
                <w:rFonts w:eastAsia="Calibri" w:cs="Times New Roman"/>
                <w:sz w:val="28"/>
                <w:szCs w:val="28"/>
              </w:rPr>
              <w:t>0.120</w:t>
            </w:r>
          </w:p>
        </w:tc>
      </w:tr>
    </w:tbl>
    <w:p w14:paraId="45DEDA79" w14:textId="77777777" w:rsidR="00195F15" w:rsidRDefault="00123EF3">
      <w:pPr>
        <w:spacing w:after="160" w:line="252" w:lineRule="auto"/>
        <w:rPr>
          <w:rFonts w:cs="Times New Roman"/>
          <w:sz w:val="28"/>
          <w:szCs w:val="28"/>
        </w:rPr>
      </w:pPr>
      <w:r>
        <w:rPr>
          <w:rFonts w:eastAsia="Calibri" w:cs="Times New Roman"/>
          <w:sz w:val="28"/>
          <w:szCs w:val="28"/>
        </w:rPr>
        <w:t>Child A – probability of having 1 candy = 0.015.</w:t>
      </w:r>
    </w:p>
    <w:p w14:paraId="11701E4A" w14:textId="77777777" w:rsidR="00195F15" w:rsidRDefault="00123EF3">
      <w:pPr>
        <w:spacing w:after="160" w:line="252" w:lineRule="auto"/>
        <w:rPr>
          <w:rFonts w:cs="Times New Roman"/>
          <w:sz w:val="28"/>
          <w:szCs w:val="28"/>
        </w:rPr>
      </w:pPr>
      <w:r>
        <w:rPr>
          <w:rFonts w:eastAsia="Calibri" w:cs="Times New Roman"/>
          <w:sz w:val="28"/>
          <w:szCs w:val="28"/>
        </w:rPr>
        <w:t>Child B – probability of having 4 candies = 0.20</w:t>
      </w:r>
    </w:p>
    <w:p w14:paraId="1546B78E"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Answer-:</w:t>
      </w:r>
    </w:p>
    <w:p w14:paraId="54FC7EAD"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The Expected number of candies for a randomly selected child</w:t>
      </w:r>
    </w:p>
    <w:p w14:paraId="7594A69C"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 1*0.015+4*0.20+3*0.65+5*0.005+6*0.01+2*0.120</w:t>
      </w:r>
    </w:p>
    <w:p w14:paraId="62C8A0DC"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 0.015+0.8+1.95+0.025+0.06+0.24</w:t>
      </w:r>
    </w:p>
    <w:p w14:paraId="45D0113B" w14:textId="77777777" w:rsidR="00195F15" w:rsidRDefault="00123EF3">
      <w:pPr>
        <w:spacing w:before="210" w:after="210"/>
        <w:textAlignment w:val="baseline"/>
        <w:rPr>
          <w:rFonts w:eastAsia="MathJax_Main" w:cs="MathJax_Main"/>
          <w:color w:val="000000"/>
          <w:sz w:val="28"/>
          <w:szCs w:val="28"/>
        </w:rPr>
      </w:pPr>
      <w:r>
        <w:rPr>
          <w:rFonts w:eastAsia="MathJax_Main" w:cs="MathJax_Main"/>
          <w:color w:val="000000"/>
          <w:sz w:val="28"/>
          <w:szCs w:val="28"/>
        </w:rPr>
        <w:t>= 3.09</w:t>
      </w:r>
    </w:p>
    <w:p w14:paraId="5A31E132" w14:textId="77777777" w:rsidR="00195F15" w:rsidRDefault="00123EF3">
      <w:pPr>
        <w:spacing w:after="160" w:line="252" w:lineRule="auto"/>
        <w:rPr>
          <w:sz w:val="28"/>
          <w:szCs w:val="28"/>
        </w:rPr>
      </w:pPr>
      <w:r>
        <w:rPr>
          <w:rFonts w:eastAsia="Calibri" w:cs="Times New Roman"/>
          <w:sz w:val="28"/>
          <w:szCs w:val="28"/>
        </w:rPr>
        <w:t>Q7) Calculate Mean, Median, Mode, Variance, Standard Deviation, Range &amp;     comment about the values / draw inferences, for the given dataset</w:t>
      </w:r>
    </w:p>
    <w:p w14:paraId="4699100F" w14:textId="77777777" w:rsidR="00195F15" w:rsidRPr="007C341D" w:rsidRDefault="00123EF3">
      <w:pPr>
        <w:pStyle w:val="NormalWeb"/>
        <w:spacing w:beforeAutospacing="0" w:afterAutospacing="0"/>
        <w:ind w:firstLine="280"/>
        <w:contextualSpacing/>
        <w:rPr>
          <w:rFonts w:ascii="Calibri" w:hAnsi="Calibri"/>
          <w:sz w:val="28"/>
          <w:szCs w:val="28"/>
        </w:rPr>
      </w:pPr>
      <w:r w:rsidRPr="007C341D">
        <w:rPr>
          <w:rFonts w:ascii="Calibri" w:hAnsi="Calibri"/>
          <w:sz w:val="28"/>
          <w:szCs w:val="28"/>
        </w:rPr>
        <w:t xml:space="preserve">-For </w:t>
      </w:r>
      <w:proofErr w:type="spellStart"/>
      <w:proofErr w:type="gramStart"/>
      <w:r w:rsidRPr="007C341D">
        <w:rPr>
          <w:rFonts w:ascii="Calibri" w:hAnsi="Calibri"/>
          <w:sz w:val="28"/>
          <w:szCs w:val="28"/>
        </w:rPr>
        <w:t>Points,Score</w:t>
      </w:r>
      <w:proofErr w:type="gramEnd"/>
      <w:r w:rsidRPr="007C341D">
        <w:rPr>
          <w:rFonts w:ascii="Calibri" w:hAnsi="Calibri"/>
          <w:sz w:val="28"/>
          <w:szCs w:val="28"/>
        </w:rPr>
        <w:t>,Weigh</w:t>
      </w:r>
      <w:proofErr w:type="spellEnd"/>
      <w:r w:rsidRPr="007C341D">
        <w:rPr>
          <w:rFonts w:ascii="Calibri" w:hAnsi="Calibri"/>
          <w:sz w:val="28"/>
          <w:szCs w:val="28"/>
        </w:rPr>
        <w:t>&gt;</w:t>
      </w:r>
    </w:p>
    <w:p w14:paraId="7909E191" w14:textId="77777777" w:rsidR="00195F15" w:rsidRPr="007C341D" w:rsidRDefault="00123EF3">
      <w:pPr>
        <w:pStyle w:val="NormalWeb"/>
        <w:spacing w:before="280" w:after="280"/>
        <w:contextualSpacing/>
        <w:rPr>
          <w:rFonts w:ascii="Calibri" w:hAnsi="Calibri"/>
          <w:sz w:val="28"/>
          <w:szCs w:val="28"/>
        </w:rPr>
      </w:pPr>
      <w:r w:rsidRPr="007C341D">
        <w:rPr>
          <w:rFonts w:ascii="Calibri" w:hAnsi="Calibri"/>
          <w:sz w:val="28"/>
          <w:szCs w:val="28"/>
        </w:rPr>
        <w:t>Find Mean, Median, Mode, Variance, Standard Deviation, and Range and also Comment about the values/ Draw some inferences.</w:t>
      </w:r>
    </w:p>
    <w:p w14:paraId="0B1F7AE1" w14:textId="77777777" w:rsidR="00195F15" w:rsidRDefault="00123EF3">
      <w:pPr>
        <w:spacing w:before="210" w:after="210"/>
        <w:textAlignment w:val="baseline"/>
        <w:rPr>
          <w:rFonts w:eastAsia="MathJax_Main" w:cs="MathJax_Main"/>
          <w:color w:val="000000"/>
          <w:sz w:val="28"/>
          <w:szCs w:val="28"/>
        </w:rPr>
      </w:pPr>
      <w:proofErr w:type="gramStart"/>
      <w:r>
        <w:rPr>
          <w:rFonts w:eastAsia="MathJax_Main" w:cs="MathJax_Main"/>
          <w:color w:val="000000"/>
          <w:sz w:val="28"/>
          <w:szCs w:val="28"/>
        </w:rPr>
        <w:t>Answer:-</w:t>
      </w:r>
      <w:proofErr w:type="gramEnd"/>
    </w:p>
    <w:tbl>
      <w:tblPr>
        <w:tblW w:w="4321" w:type="dxa"/>
        <w:tblInd w:w="96" w:type="dxa"/>
        <w:tblLayout w:type="fixed"/>
        <w:tblLook w:val="04A0" w:firstRow="1" w:lastRow="0" w:firstColumn="1" w:lastColumn="0" w:noHBand="0" w:noVBand="1"/>
      </w:tblPr>
      <w:tblGrid>
        <w:gridCol w:w="1846"/>
        <w:gridCol w:w="825"/>
        <w:gridCol w:w="825"/>
        <w:gridCol w:w="825"/>
      </w:tblGrid>
      <w:tr w:rsidR="00195F15" w:rsidRPr="007C341D" w14:paraId="381077EF" w14:textId="77777777">
        <w:trPr>
          <w:trHeight w:val="288"/>
        </w:trPr>
        <w:tc>
          <w:tcPr>
            <w:tcW w:w="1845" w:type="dxa"/>
            <w:shd w:val="clear" w:color="auto" w:fill="auto"/>
            <w:vAlign w:val="center"/>
          </w:tcPr>
          <w:p w14:paraId="51B9BF50" w14:textId="77777777" w:rsidR="00195F15" w:rsidRPr="007C341D" w:rsidRDefault="00195F15">
            <w:pPr>
              <w:widowControl w:val="0"/>
              <w:spacing w:after="160" w:line="252" w:lineRule="auto"/>
              <w:rPr>
                <w:rFonts w:cs="Calibri"/>
                <w:color w:val="000000"/>
                <w:sz w:val="28"/>
                <w:szCs w:val="28"/>
              </w:rPr>
            </w:pPr>
          </w:p>
        </w:tc>
        <w:tc>
          <w:tcPr>
            <w:tcW w:w="825" w:type="dxa"/>
            <w:shd w:val="clear" w:color="auto" w:fill="auto"/>
            <w:vAlign w:val="center"/>
          </w:tcPr>
          <w:p w14:paraId="5DED3508"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Points</w:t>
            </w:r>
          </w:p>
        </w:tc>
        <w:tc>
          <w:tcPr>
            <w:tcW w:w="825" w:type="dxa"/>
            <w:shd w:val="clear" w:color="auto" w:fill="auto"/>
            <w:vAlign w:val="center"/>
          </w:tcPr>
          <w:p w14:paraId="70184CFE"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Score</w:t>
            </w:r>
          </w:p>
        </w:tc>
        <w:tc>
          <w:tcPr>
            <w:tcW w:w="825" w:type="dxa"/>
            <w:shd w:val="clear" w:color="auto" w:fill="auto"/>
            <w:vAlign w:val="center"/>
          </w:tcPr>
          <w:p w14:paraId="6F4EAB59"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Weigh</w:t>
            </w:r>
          </w:p>
        </w:tc>
      </w:tr>
      <w:tr w:rsidR="00195F15" w:rsidRPr="007C341D" w14:paraId="76FD6924" w14:textId="77777777">
        <w:trPr>
          <w:trHeight w:val="288"/>
        </w:trPr>
        <w:tc>
          <w:tcPr>
            <w:tcW w:w="1845" w:type="dxa"/>
            <w:shd w:val="clear" w:color="auto" w:fill="auto"/>
            <w:vAlign w:val="center"/>
          </w:tcPr>
          <w:p w14:paraId="6AD5D660"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Mazda RX4</w:t>
            </w:r>
          </w:p>
        </w:tc>
        <w:tc>
          <w:tcPr>
            <w:tcW w:w="825" w:type="dxa"/>
            <w:shd w:val="clear" w:color="auto" w:fill="auto"/>
            <w:vAlign w:val="center"/>
          </w:tcPr>
          <w:p w14:paraId="288E16D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w:t>
            </w:r>
          </w:p>
        </w:tc>
        <w:tc>
          <w:tcPr>
            <w:tcW w:w="825" w:type="dxa"/>
            <w:shd w:val="clear" w:color="auto" w:fill="auto"/>
            <w:vAlign w:val="center"/>
          </w:tcPr>
          <w:p w14:paraId="6E0DFFC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2.62</w:t>
            </w:r>
          </w:p>
        </w:tc>
        <w:tc>
          <w:tcPr>
            <w:tcW w:w="825" w:type="dxa"/>
            <w:shd w:val="clear" w:color="auto" w:fill="auto"/>
            <w:vAlign w:val="center"/>
          </w:tcPr>
          <w:p w14:paraId="2A1B5E4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16.46</w:t>
            </w:r>
          </w:p>
        </w:tc>
      </w:tr>
      <w:tr w:rsidR="00195F15" w:rsidRPr="007C341D" w14:paraId="595E61CE" w14:textId="77777777">
        <w:trPr>
          <w:trHeight w:val="288"/>
        </w:trPr>
        <w:tc>
          <w:tcPr>
            <w:tcW w:w="1845" w:type="dxa"/>
            <w:shd w:val="clear" w:color="auto" w:fill="auto"/>
            <w:vAlign w:val="center"/>
          </w:tcPr>
          <w:p w14:paraId="72B77A9E"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Mazda RX4 Wag</w:t>
            </w:r>
          </w:p>
        </w:tc>
        <w:tc>
          <w:tcPr>
            <w:tcW w:w="825" w:type="dxa"/>
            <w:shd w:val="clear" w:color="auto" w:fill="auto"/>
            <w:vAlign w:val="center"/>
          </w:tcPr>
          <w:p w14:paraId="03E7F90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w:t>
            </w:r>
          </w:p>
        </w:tc>
        <w:tc>
          <w:tcPr>
            <w:tcW w:w="825" w:type="dxa"/>
            <w:shd w:val="clear" w:color="auto" w:fill="auto"/>
            <w:vAlign w:val="center"/>
          </w:tcPr>
          <w:p w14:paraId="7548941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2.875</w:t>
            </w:r>
          </w:p>
        </w:tc>
        <w:tc>
          <w:tcPr>
            <w:tcW w:w="825" w:type="dxa"/>
            <w:shd w:val="clear" w:color="auto" w:fill="auto"/>
            <w:vAlign w:val="center"/>
          </w:tcPr>
          <w:p w14:paraId="7C65684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17.02</w:t>
            </w:r>
          </w:p>
        </w:tc>
      </w:tr>
      <w:tr w:rsidR="00195F15" w:rsidRPr="007C341D" w14:paraId="27B4802C" w14:textId="77777777">
        <w:trPr>
          <w:trHeight w:val="288"/>
        </w:trPr>
        <w:tc>
          <w:tcPr>
            <w:tcW w:w="1845" w:type="dxa"/>
            <w:shd w:val="clear" w:color="auto" w:fill="auto"/>
            <w:vAlign w:val="center"/>
          </w:tcPr>
          <w:p w14:paraId="14DAF8FA"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Datsun 710</w:t>
            </w:r>
          </w:p>
        </w:tc>
        <w:tc>
          <w:tcPr>
            <w:tcW w:w="825" w:type="dxa"/>
            <w:shd w:val="clear" w:color="auto" w:fill="auto"/>
            <w:vAlign w:val="center"/>
          </w:tcPr>
          <w:p w14:paraId="2F8E39D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3.85</w:t>
            </w:r>
          </w:p>
        </w:tc>
        <w:tc>
          <w:tcPr>
            <w:tcW w:w="825" w:type="dxa"/>
            <w:shd w:val="clear" w:color="auto" w:fill="auto"/>
            <w:vAlign w:val="center"/>
          </w:tcPr>
          <w:p w14:paraId="7E4D5DE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2.32</w:t>
            </w:r>
          </w:p>
        </w:tc>
        <w:tc>
          <w:tcPr>
            <w:tcW w:w="825" w:type="dxa"/>
            <w:shd w:val="clear" w:color="auto" w:fill="auto"/>
            <w:vAlign w:val="center"/>
          </w:tcPr>
          <w:p w14:paraId="7917F8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18.61</w:t>
            </w:r>
          </w:p>
        </w:tc>
      </w:tr>
      <w:tr w:rsidR="00195F15" w:rsidRPr="007C341D" w14:paraId="647DFE70" w14:textId="77777777">
        <w:trPr>
          <w:trHeight w:val="288"/>
        </w:trPr>
        <w:tc>
          <w:tcPr>
            <w:tcW w:w="1845" w:type="dxa"/>
            <w:shd w:val="clear" w:color="auto" w:fill="auto"/>
            <w:vAlign w:val="center"/>
          </w:tcPr>
          <w:p w14:paraId="52A5F21F"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Hornet 4 Drive</w:t>
            </w:r>
          </w:p>
        </w:tc>
        <w:tc>
          <w:tcPr>
            <w:tcW w:w="825" w:type="dxa"/>
            <w:shd w:val="clear" w:color="auto" w:fill="auto"/>
            <w:vAlign w:val="center"/>
          </w:tcPr>
          <w:p w14:paraId="43467CC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3.08</w:t>
            </w:r>
          </w:p>
        </w:tc>
        <w:tc>
          <w:tcPr>
            <w:tcW w:w="825" w:type="dxa"/>
            <w:shd w:val="clear" w:color="auto" w:fill="auto"/>
            <w:vAlign w:val="center"/>
          </w:tcPr>
          <w:p w14:paraId="022EDA1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3.215</w:t>
            </w:r>
          </w:p>
        </w:tc>
        <w:tc>
          <w:tcPr>
            <w:tcW w:w="825" w:type="dxa"/>
            <w:shd w:val="clear" w:color="auto" w:fill="auto"/>
            <w:vAlign w:val="center"/>
          </w:tcPr>
          <w:p w14:paraId="5A720D8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19.44</w:t>
            </w:r>
          </w:p>
        </w:tc>
      </w:tr>
      <w:tr w:rsidR="00195F15" w:rsidRPr="007C341D" w14:paraId="505D2909" w14:textId="77777777">
        <w:trPr>
          <w:trHeight w:val="288"/>
        </w:trPr>
        <w:tc>
          <w:tcPr>
            <w:tcW w:w="1845" w:type="dxa"/>
            <w:shd w:val="clear" w:color="auto" w:fill="auto"/>
            <w:vAlign w:val="center"/>
          </w:tcPr>
          <w:p w14:paraId="5096EBF9"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 xml:space="preserve">Hornet </w:t>
            </w:r>
            <w:proofErr w:type="spellStart"/>
            <w:r w:rsidRPr="007C341D">
              <w:rPr>
                <w:rFonts w:cs="Calibri"/>
                <w:color w:val="000000"/>
                <w:sz w:val="28"/>
                <w:szCs w:val="28"/>
              </w:rPr>
              <w:t>Sportabout</w:t>
            </w:r>
            <w:proofErr w:type="spellEnd"/>
          </w:p>
        </w:tc>
        <w:tc>
          <w:tcPr>
            <w:tcW w:w="825" w:type="dxa"/>
            <w:shd w:val="clear" w:color="auto" w:fill="auto"/>
            <w:vAlign w:val="center"/>
          </w:tcPr>
          <w:p w14:paraId="48E78EC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3.15</w:t>
            </w:r>
          </w:p>
        </w:tc>
        <w:tc>
          <w:tcPr>
            <w:tcW w:w="825" w:type="dxa"/>
            <w:shd w:val="clear" w:color="auto" w:fill="auto"/>
            <w:vAlign w:val="center"/>
          </w:tcPr>
          <w:p w14:paraId="765CD0D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3.44</w:t>
            </w:r>
          </w:p>
        </w:tc>
        <w:tc>
          <w:tcPr>
            <w:tcW w:w="825" w:type="dxa"/>
            <w:shd w:val="clear" w:color="auto" w:fill="auto"/>
            <w:vAlign w:val="center"/>
          </w:tcPr>
          <w:p w14:paraId="61C4A79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17.02</w:t>
            </w:r>
          </w:p>
        </w:tc>
      </w:tr>
      <w:tr w:rsidR="00195F15" w:rsidRPr="007C341D" w14:paraId="16364A5A" w14:textId="77777777">
        <w:trPr>
          <w:trHeight w:val="288"/>
        </w:trPr>
        <w:tc>
          <w:tcPr>
            <w:tcW w:w="1845" w:type="dxa"/>
            <w:shd w:val="clear" w:color="auto" w:fill="auto"/>
            <w:vAlign w:val="center"/>
          </w:tcPr>
          <w:p w14:paraId="20FC236D"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Valiant</w:t>
            </w:r>
          </w:p>
        </w:tc>
        <w:tc>
          <w:tcPr>
            <w:tcW w:w="825" w:type="dxa"/>
            <w:shd w:val="clear" w:color="auto" w:fill="auto"/>
            <w:vAlign w:val="center"/>
          </w:tcPr>
          <w:p w14:paraId="03E7C85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2.76</w:t>
            </w:r>
          </w:p>
        </w:tc>
        <w:tc>
          <w:tcPr>
            <w:tcW w:w="825" w:type="dxa"/>
            <w:shd w:val="clear" w:color="auto" w:fill="auto"/>
            <w:vAlign w:val="center"/>
          </w:tcPr>
          <w:p w14:paraId="6DFC9C5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3.46</w:t>
            </w:r>
          </w:p>
        </w:tc>
        <w:tc>
          <w:tcPr>
            <w:tcW w:w="825" w:type="dxa"/>
            <w:shd w:val="clear" w:color="auto" w:fill="auto"/>
            <w:vAlign w:val="center"/>
          </w:tcPr>
          <w:p w14:paraId="0F06E2C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20.22</w:t>
            </w:r>
          </w:p>
        </w:tc>
      </w:tr>
      <w:tr w:rsidR="00195F15" w:rsidRPr="007C341D" w14:paraId="40C6990B" w14:textId="77777777">
        <w:trPr>
          <w:trHeight w:val="288"/>
        </w:trPr>
        <w:tc>
          <w:tcPr>
            <w:tcW w:w="1845" w:type="dxa"/>
            <w:shd w:val="clear" w:color="auto" w:fill="auto"/>
            <w:vAlign w:val="center"/>
          </w:tcPr>
          <w:p w14:paraId="3BCF2DAC"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Duster 360</w:t>
            </w:r>
          </w:p>
        </w:tc>
        <w:tc>
          <w:tcPr>
            <w:tcW w:w="825" w:type="dxa"/>
            <w:shd w:val="clear" w:color="auto" w:fill="auto"/>
            <w:vAlign w:val="center"/>
          </w:tcPr>
          <w:p w14:paraId="1617E43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3.21</w:t>
            </w:r>
          </w:p>
        </w:tc>
        <w:tc>
          <w:tcPr>
            <w:tcW w:w="825" w:type="dxa"/>
            <w:shd w:val="clear" w:color="auto" w:fill="auto"/>
            <w:vAlign w:val="center"/>
          </w:tcPr>
          <w:p w14:paraId="2D9A1B4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3.57</w:t>
            </w:r>
          </w:p>
        </w:tc>
        <w:tc>
          <w:tcPr>
            <w:tcW w:w="825" w:type="dxa"/>
            <w:shd w:val="clear" w:color="auto" w:fill="auto"/>
            <w:vAlign w:val="center"/>
          </w:tcPr>
          <w:p w14:paraId="0C15F0E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15.84</w:t>
            </w:r>
          </w:p>
        </w:tc>
      </w:tr>
      <w:tr w:rsidR="00195F15" w:rsidRPr="007C341D" w14:paraId="720276A2" w14:textId="77777777">
        <w:trPr>
          <w:trHeight w:val="288"/>
        </w:trPr>
        <w:tc>
          <w:tcPr>
            <w:tcW w:w="1845" w:type="dxa"/>
            <w:shd w:val="clear" w:color="auto" w:fill="auto"/>
            <w:vAlign w:val="center"/>
          </w:tcPr>
          <w:p w14:paraId="1DEA0268"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240D</w:t>
            </w:r>
          </w:p>
        </w:tc>
        <w:tc>
          <w:tcPr>
            <w:tcW w:w="825" w:type="dxa"/>
            <w:shd w:val="clear" w:color="auto" w:fill="auto"/>
            <w:vAlign w:val="center"/>
          </w:tcPr>
          <w:p w14:paraId="356B073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3.69</w:t>
            </w:r>
          </w:p>
        </w:tc>
        <w:tc>
          <w:tcPr>
            <w:tcW w:w="825" w:type="dxa"/>
            <w:shd w:val="clear" w:color="auto" w:fill="auto"/>
            <w:vAlign w:val="center"/>
          </w:tcPr>
          <w:p w14:paraId="660125C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3.19</w:t>
            </w:r>
          </w:p>
        </w:tc>
        <w:tc>
          <w:tcPr>
            <w:tcW w:w="825" w:type="dxa"/>
            <w:shd w:val="clear" w:color="auto" w:fill="auto"/>
            <w:vAlign w:val="center"/>
          </w:tcPr>
          <w:p w14:paraId="5513C1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r>
      <w:tr w:rsidR="00195F15" w:rsidRPr="007C341D" w14:paraId="7C451437" w14:textId="77777777">
        <w:trPr>
          <w:trHeight w:val="288"/>
        </w:trPr>
        <w:tc>
          <w:tcPr>
            <w:tcW w:w="1845" w:type="dxa"/>
            <w:shd w:val="clear" w:color="auto" w:fill="auto"/>
            <w:vAlign w:val="center"/>
          </w:tcPr>
          <w:p w14:paraId="638E1C23"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230</w:t>
            </w:r>
          </w:p>
        </w:tc>
        <w:tc>
          <w:tcPr>
            <w:tcW w:w="825" w:type="dxa"/>
            <w:shd w:val="clear" w:color="auto" w:fill="auto"/>
            <w:vAlign w:val="center"/>
          </w:tcPr>
          <w:p w14:paraId="5DDA4B2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3.92</w:t>
            </w:r>
          </w:p>
        </w:tc>
        <w:tc>
          <w:tcPr>
            <w:tcW w:w="825" w:type="dxa"/>
            <w:shd w:val="clear" w:color="auto" w:fill="auto"/>
            <w:vAlign w:val="center"/>
          </w:tcPr>
          <w:p w14:paraId="1A81C1E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3.15</w:t>
            </w:r>
          </w:p>
        </w:tc>
        <w:tc>
          <w:tcPr>
            <w:tcW w:w="825" w:type="dxa"/>
            <w:shd w:val="clear" w:color="auto" w:fill="auto"/>
            <w:vAlign w:val="center"/>
          </w:tcPr>
          <w:p w14:paraId="7EF79CB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22.9</w:t>
            </w:r>
          </w:p>
        </w:tc>
      </w:tr>
      <w:tr w:rsidR="00195F15" w:rsidRPr="007C341D" w14:paraId="0A7A3C55" w14:textId="77777777">
        <w:trPr>
          <w:trHeight w:val="288"/>
        </w:trPr>
        <w:tc>
          <w:tcPr>
            <w:tcW w:w="1845" w:type="dxa"/>
            <w:shd w:val="clear" w:color="auto" w:fill="auto"/>
            <w:vAlign w:val="center"/>
          </w:tcPr>
          <w:p w14:paraId="0125711A"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280</w:t>
            </w:r>
          </w:p>
        </w:tc>
        <w:tc>
          <w:tcPr>
            <w:tcW w:w="825" w:type="dxa"/>
            <w:shd w:val="clear" w:color="auto" w:fill="auto"/>
            <w:vAlign w:val="center"/>
          </w:tcPr>
          <w:p w14:paraId="1470B44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3.92</w:t>
            </w:r>
          </w:p>
        </w:tc>
        <w:tc>
          <w:tcPr>
            <w:tcW w:w="825" w:type="dxa"/>
            <w:shd w:val="clear" w:color="auto" w:fill="auto"/>
            <w:vAlign w:val="center"/>
          </w:tcPr>
          <w:p w14:paraId="42C2079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3.44</w:t>
            </w:r>
          </w:p>
        </w:tc>
        <w:tc>
          <w:tcPr>
            <w:tcW w:w="825" w:type="dxa"/>
            <w:shd w:val="clear" w:color="auto" w:fill="auto"/>
            <w:vAlign w:val="center"/>
          </w:tcPr>
          <w:p w14:paraId="28A985A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18.3</w:t>
            </w:r>
          </w:p>
        </w:tc>
      </w:tr>
      <w:tr w:rsidR="00195F15" w:rsidRPr="007C341D" w14:paraId="4EC1D023" w14:textId="77777777">
        <w:trPr>
          <w:trHeight w:val="288"/>
        </w:trPr>
        <w:tc>
          <w:tcPr>
            <w:tcW w:w="1845" w:type="dxa"/>
            <w:shd w:val="clear" w:color="auto" w:fill="auto"/>
            <w:vAlign w:val="center"/>
          </w:tcPr>
          <w:p w14:paraId="0E692D5F"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280C</w:t>
            </w:r>
          </w:p>
        </w:tc>
        <w:tc>
          <w:tcPr>
            <w:tcW w:w="825" w:type="dxa"/>
            <w:shd w:val="clear" w:color="auto" w:fill="auto"/>
            <w:vAlign w:val="center"/>
          </w:tcPr>
          <w:p w14:paraId="73FE5A9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3.92</w:t>
            </w:r>
          </w:p>
        </w:tc>
        <w:tc>
          <w:tcPr>
            <w:tcW w:w="825" w:type="dxa"/>
            <w:shd w:val="clear" w:color="auto" w:fill="auto"/>
            <w:vAlign w:val="center"/>
          </w:tcPr>
          <w:p w14:paraId="7FE6653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3.44</w:t>
            </w:r>
          </w:p>
        </w:tc>
        <w:tc>
          <w:tcPr>
            <w:tcW w:w="825" w:type="dxa"/>
            <w:shd w:val="clear" w:color="auto" w:fill="auto"/>
            <w:vAlign w:val="center"/>
          </w:tcPr>
          <w:p w14:paraId="44C4D8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18.9</w:t>
            </w:r>
          </w:p>
        </w:tc>
      </w:tr>
      <w:tr w:rsidR="00195F15" w:rsidRPr="007C341D" w14:paraId="008982FC" w14:textId="77777777">
        <w:trPr>
          <w:trHeight w:val="288"/>
        </w:trPr>
        <w:tc>
          <w:tcPr>
            <w:tcW w:w="1845" w:type="dxa"/>
            <w:shd w:val="clear" w:color="auto" w:fill="auto"/>
            <w:vAlign w:val="center"/>
          </w:tcPr>
          <w:p w14:paraId="7C5AADB8"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450SE</w:t>
            </w:r>
          </w:p>
        </w:tc>
        <w:tc>
          <w:tcPr>
            <w:tcW w:w="825" w:type="dxa"/>
            <w:shd w:val="clear" w:color="auto" w:fill="auto"/>
            <w:vAlign w:val="center"/>
          </w:tcPr>
          <w:p w14:paraId="3DC7785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3.07</w:t>
            </w:r>
          </w:p>
        </w:tc>
        <w:tc>
          <w:tcPr>
            <w:tcW w:w="825" w:type="dxa"/>
            <w:shd w:val="clear" w:color="auto" w:fill="auto"/>
            <w:vAlign w:val="center"/>
          </w:tcPr>
          <w:p w14:paraId="286044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4.07</w:t>
            </w:r>
          </w:p>
        </w:tc>
        <w:tc>
          <w:tcPr>
            <w:tcW w:w="825" w:type="dxa"/>
            <w:shd w:val="clear" w:color="auto" w:fill="auto"/>
            <w:vAlign w:val="center"/>
          </w:tcPr>
          <w:p w14:paraId="103FF43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17.4</w:t>
            </w:r>
          </w:p>
        </w:tc>
      </w:tr>
      <w:tr w:rsidR="00195F15" w:rsidRPr="007C341D" w14:paraId="5E740502" w14:textId="77777777">
        <w:trPr>
          <w:trHeight w:val="288"/>
        </w:trPr>
        <w:tc>
          <w:tcPr>
            <w:tcW w:w="1845" w:type="dxa"/>
            <w:shd w:val="clear" w:color="auto" w:fill="auto"/>
            <w:vAlign w:val="center"/>
          </w:tcPr>
          <w:p w14:paraId="3672A137"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450SL</w:t>
            </w:r>
          </w:p>
        </w:tc>
        <w:tc>
          <w:tcPr>
            <w:tcW w:w="825" w:type="dxa"/>
            <w:shd w:val="clear" w:color="auto" w:fill="auto"/>
            <w:vAlign w:val="center"/>
          </w:tcPr>
          <w:p w14:paraId="669F802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3.07</w:t>
            </w:r>
          </w:p>
        </w:tc>
        <w:tc>
          <w:tcPr>
            <w:tcW w:w="825" w:type="dxa"/>
            <w:shd w:val="clear" w:color="auto" w:fill="auto"/>
            <w:vAlign w:val="center"/>
          </w:tcPr>
          <w:p w14:paraId="1003BD1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3.73</w:t>
            </w:r>
          </w:p>
        </w:tc>
        <w:tc>
          <w:tcPr>
            <w:tcW w:w="825" w:type="dxa"/>
            <w:shd w:val="clear" w:color="auto" w:fill="auto"/>
            <w:vAlign w:val="center"/>
          </w:tcPr>
          <w:p w14:paraId="7A7B122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17.6</w:t>
            </w:r>
          </w:p>
        </w:tc>
      </w:tr>
      <w:tr w:rsidR="00195F15" w:rsidRPr="007C341D" w14:paraId="67D4DCC4" w14:textId="77777777">
        <w:trPr>
          <w:trHeight w:val="288"/>
        </w:trPr>
        <w:tc>
          <w:tcPr>
            <w:tcW w:w="1845" w:type="dxa"/>
            <w:shd w:val="clear" w:color="auto" w:fill="auto"/>
            <w:vAlign w:val="center"/>
          </w:tcPr>
          <w:p w14:paraId="23F10967"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Merc 450SLC</w:t>
            </w:r>
          </w:p>
        </w:tc>
        <w:tc>
          <w:tcPr>
            <w:tcW w:w="825" w:type="dxa"/>
            <w:shd w:val="clear" w:color="auto" w:fill="auto"/>
            <w:vAlign w:val="center"/>
          </w:tcPr>
          <w:p w14:paraId="7102689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3.07</w:t>
            </w:r>
          </w:p>
        </w:tc>
        <w:tc>
          <w:tcPr>
            <w:tcW w:w="825" w:type="dxa"/>
            <w:shd w:val="clear" w:color="auto" w:fill="auto"/>
            <w:vAlign w:val="center"/>
          </w:tcPr>
          <w:p w14:paraId="04726CB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3.78</w:t>
            </w:r>
          </w:p>
        </w:tc>
        <w:tc>
          <w:tcPr>
            <w:tcW w:w="825" w:type="dxa"/>
            <w:shd w:val="clear" w:color="auto" w:fill="auto"/>
            <w:vAlign w:val="center"/>
          </w:tcPr>
          <w:p w14:paraId="34C0E9C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r>
      <w:tr w:rsidR="00195F15" w:rsidRPr="007C341D" w14:paraId="382D27EE" w14:textId="77777777">
        <w:trPr>
          <w:trHeight w:val="288"/>
        </w:trPr>
        <w:tc>
          <w:tcPr>
            <w:tcW w:w="1845" w:type="dxa"/>
            <w:shd w:val="clear" w:color="auto" w:fill="auto"/>
            <w:vAlign w:val="center"/>
          </w:tcPr>
          <w:p w14:paraId="6C263FDD"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Cadillac Fleetwood</w:t>
            </w:r>
          </w:p>
        </w:tc>
        <w:tc>
          <w:tcPr>
            <w:tcW w:w="825" w:type="dxa"/>
            <w:shd w:val="clear" w:color="auto" w:fill="auto"/>
            <w:vAlign w:val="center"/>
          </w:tcPr>
          <w:p w14:paraId="126CFA5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2.93</w:t>
            </w:r>
          </w:p>
        </w:tc>
        <w:tc>
          <w:tcPr>
            <w:tcW w:w="825" w:type="dxa"/>
            <w:shd w:val="clear" w:color="auto" w:fill="auto"/>
            <w:vAlign w:val="center"/>
          </w:tcPr>
          <w:p w14:paraId="79CDD65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5.25</w:t>
            </w:r>
          </w:p>
        </w:tc>
        <w:tc>
          <w:tcPr>
            <w:tcW w:w="825" w:type="dxa"/>
            <w:shd w:val="clear" w:color="auto" w:fill="auto"/>
            <w:vAlign w:val="center"/>
          </w:tcPr>
          <w:p w14:paraId="68A5B56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17.98</w:t>
            </w:r>
          </w:p>
        </w:tc>
      </w:tr>
      <w:tr w:rsidR="00195F15" w:rsidRPr="007C341D" w14:paraId="2BA26B0F" w14:textId="77777777">
        <w:trPr>
          <w:trHeight w:val="288"/>
        </w:trPr>
        <w:tc>
          <w:tcPr>
            <w:tcW w:w="1845" w:type="dxa"/>
            <w:shd w:val="clear" w:color="auto" w:fill="auto"/>
            <w:vAlign w:val="center"/>
          </w:tcPr>
          <w:p w14:paraId="3761A470"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Lincoln Continental</w:t>
            </w:r>
          </w:p>
        </w:tc>
        <w:tc>
          <w:tcPr>
            <w:tcW w:w="825" w:type="dxa"/>
            <w:shd w:val="clear" w:color="auto" w:fill="auto"/>
            <w:vAlign w:val="center"/>
          </w:tcPr>
          <w:p w14:paraId="37EE216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w:t>
            </w:r>
          </w:p>
        </w:tc>
        <w:tc>
          <w:tcPr>
            <w:tcW w:w="825" w:type="dxa"/>
            <w:shd w:val="clear" w:color="auto" w:fill="auto"/>
            <w:vAlign w:val="center"/>
          </w:tcPr>
          <w:p w14:paraId="45840F2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5.424</w:t>
            </w:r>
          </w:p>
        </w:tc>
        <w:tc>
          <w:tcPr>
            <w:tcW w:w="825" w:type="dxa"/>
            <w:shd w:val="clear" w:color="auto" w:fill="auto"/>
            <w:vAlign w:val="center"/>
          </w:tcPr>
          <w:p w14:paraId="764762B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17.82</w:t>
            </w:r>
          </w:p>
        </w:tc>
      </w:tr>
      <w:tr w:rsidR="00195F15" w:rsidRPr="007C341D" w14:paraId="1DB88314" w14:textId="77777777">
        <w:trPr>
          <w:trHeight w:val="288"/>
        </w:trPr>
        <w:tc>
          <w:tcPr>
            <w:tcW w:w="1845" w:type="dxa"/>
            <w:shd w:val="clear" w:color="auto" w:fill="auto"/>
            <w:vAlign w:val="center"/>
          </w:tcPr>
          <w:p w14:paraId="10F1E602"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Chrysler Imperial</w:t>
            </w:r>
          </w:p>
        </w:tc>
        <w:tc>
          <w:tcPr>
            <w:tcW w:w="825" w:type="dxa"/>
            <w:shd w:val="clear" w:color="auto" w:fill="auto"/>
            <w:vAlign w:val="center"/>
          </w:tcPr>
          <w:p w14:paraId="2B11A01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3.23</w:t>
            </w:r>
          </w:p>
        </w:tc>
        <w:tc>
          <w:tcPr>
            <w:tcW w:w="825" w:type="dxa"/>
            <w:shd w:val="clear" w:color="auto" w:fill="auto"/>
            <w:vAlign w:val="center"/>
          </w:tcPr>
          <w:p w14:paraId="5E3833A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5.345</w:t>
            </w:r>
          </w:p>
        </w:tc>
        <w:tc>
          <w:tcPr>
            <w:tcW w:w="825" w:type="dxa"/>
            <w:shd w:val="clear" w:color="auto" w:fill="auto"/>
            <w:vAlign w:val="center"/>
          </w:tcPr>
          <w:p w14:paraId="2D22739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17.42</w:t>
            </w:r>
          </w:p>
        </w:tc>
      </w:tr>
      <w:tr w:rsidR="00195F15" w:rsidRPr="007C341D" w14:paraId="4EDF9CCF" w14:textId="77777777">
        <w:trPr>
          <w:trHeight w:val="288"/>
        </w:trPr>
        <w:tc>
          <w:tcPr>
            <w:tcW w:w="1845" w:type="dxa"/>
            <w:shd w:val="clear" w:color="auto" w:fill="auto"/>
            <w:vAlign w:val="center"/>
          </w:tcPr>
          <w:p w14:paraId="4A896457"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Fiat 128</w:t>
            </w:r>
          </w:p>
        </w:tc>
        <w:tc>
          <w:tcPr>
            <w:tcW w:w="825" w:type="dxa"/>
            <w:shd w:val="clear" w:color="auto" w:fill="auto"/>
            <w:vAlign w:val="center"/>
          </w:tcPr>
          <w:p w14:paraId="13DB41C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4.08</w:t>
            </w:r>
          </w:p>
        </w:tc>
        <w:tc>
          <w:tcPr>
            <w:tcW w:w="825" w:type="dxa"/>
            <w:shd w:val="clear" w:color="auto" w:fill="auto"/>
            <w:vAlign w:val="center"/>
          </w:tcPr>
          <w:p w14:paraId="5D77903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w:t>
            </w:r>
          </w:p>
        </w:tc>
        <w:tc>
          <w:tcPr>
            <w:tcW w:w="825" w:type="dxa"/>
            <w:shd w:val="clear" w:color="auto" w:fill="auto"/>
            <w:vAlign w:val="center"/>
          </w:tcPr>
          <w:p w14:paraId="4EE5544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19.47</w:t>
            </w:r>
          </w:p>
        </w:tc>
      </w:tr>
      <w:tr w:rsidR="00195F15" w:rsidRPr="007C341D" w14:paraId="1866B339" w14:textId="77777777">
        <w:trPr>
          <w:trHeight w:val="288"/>
        </w:trPr>
        <w:tc>
          <w:tcPr>
            <w:tcW w:w="1845" w:type="dxa"/>
            <w:shd w:val="clear" w:color="auto" w:fill="auto"/>
            <w:vAlign w:val="center"/>
          </w:tcPr>
          <w:p w14:paraId="738F89B0"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Honda Civic</w:t>
            </w:r>
          </w:p>
        </w:tc>
        <w:tc>
          <w:tcPr>
            <w:tcW w:w="825" w:type="dxa"/>
            <w:shd w:val="clear" w:color="auto" w:fill="auto"/>
            <w:vAlign w:val="center"/>
          </w:tcPr>
          <w:p w14:paraId="64A212A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4.93</w:t>
            </w:r>
          </w:p>
        </w:tc>
        <w:tc>
          <w:tcPr>
            <w:tcW w:w="825" w:type="dxa"/>
            <w:shd w:val="clear" w:color="auto" w:fill="auto"/>
            <w:vAlign w:val="center"/>
          </w:tcPr>
          <w:p w14:paraId="38B1A7B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1.615</w:t>
            </w:r>
          </w:p>
        </w:tc>
        <w:tc>
          <w:tcPr>
            <w:tcW w:w="825" w:type="dxa"/>
            <w:shd w:val="clear" w:color="auto" w:fill="auto"/>
            <w:vAlign w:val="center"/>
          </w:tcPr>
          <w:p w14:paraId="127B1F2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18.52</w:t>
            </w:r>
          </w:p>
        </w:tc>
      </w:tr>
      <w:tr w:rsidR="00195F15" w:rsidRPr="007C341D" w14:paraId="4B3CC813" w14:textId="77777777">
        <w:trPr>
          <w:trHeight w:val="288"/>
        </w:trPr>
        <w:tc>
          <w:tcPr>
            <w:tcW w:w="1845" w:type="dxa"/>
            <w:shd w:val="clear" w:color="auto" w:fill="auto"/>
            <w:vAlign w:val="center"/>
          </w:tcPr>
          <w:p w14:paraId="36F650F3"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Toyota Corolla</w:t>
            </w:r>
          </w:p>
        </w:tc>
        <w:tc>
          <w:tcPr>
            <w:tcW w:w="825" w:type="dxa"/>
            <w:shd w:val="clear" w:color="auto" w:fill="auto"/>
            <w:vAlign w:val="center"/>
          </w:tcPr>
          <w:p w14:paraId="228C397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4.22</w:t>
            </w:r>
          </w:p>
        </w:tc>
        <w:tc>
          <w:tcPr>
            <w:tcW w:w="825" w:type="dxa"/>
            <w:shd w:val="clear" w:color="auto" w:fill="auto"/>
            <w:vAlign w:val="center"/>
          </w:tcPr>
          <w:p w14:paraId="7884829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1.835</w:t>
            </w:r>
          </w:p>
        </w:tc>
        <w:tc>
          <w:tcPr>
            <w:tcW w:w="825" w:type="dxa"/>
            <w:shd w:val="clear" w:color="auto" w:fill="auto"/>
            <w:vAlign w:val="center"/>
          </w:tcPr>
          <w:p w14:paraId="0E937D5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19.9</w:t>
            </w:r>
          </w:p>
        </w:tc>
      </w:tr>
      <w:tr w:rsidR="00195F15" w:rsidRPr="007C341D" w14:paraId="4532F7EF" w14:textId="77777777">
        <w:trPr>
          <w:trHeight w:val="288"/>
        </w:trPr>
        <w:tc>
          <w:tcPr>
            <w:tcW w:w="1845" w:type="dxa"/>
            <w:shd w:val="clear" w:color="auto" w:fill="auto"/>
            <w:vAlign w:val="center"/>
          </w:tcPr>
          <w:p w14:paraId="75D46DB2"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Toyota Corona</w:t>
            </w:r>
          </w:p>
        </w:tc>
        <w:tc>
          <w:tcPr>
            <w:tcW w:w="825" w:type="dxa"/>
            <w:shd w:val="clear" w:color="auto" w:fill="auto"/>
            <w:vAlign w:val="center"/>
          </w:tcPr>
          <w:p w14:paraId="71813BF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w:t>
            </w:r>
          </w:p>
        </w:tc>
        <w:tc>
          <w:tcPr>
            <w:tcW w:w="825" w:type="dxa"/>
            <w:shd w:val="clear" w:color="auto" w:fill="auto"/>
            <w:vAlign w:val="center"/>
          </w:tcPr>
          <w:p w14:paraId="05E6B87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2.465</w:t>
            </w:r>
          </w:p>
        </w:tc>
        <w:tc>
          <w:tcPr>
            <w:tcW w:w="825" w:type="dxa"/>
            <w:shd w:val="clear" w:color="auto" w:fill="auto"/>
            <w:vAlign w:val="center"/>
          </w:tcPr>
          <w:p w14:paraId="7F3F948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20.01</w:t>
            </w:r>
          </w:p>
        </w:tc>
      </w:tr>
      <w:tr w:rsidR="00195F15" w:rsidRPr="007C341D" w14:paraId="52FB836A" w14:textId="77777777">
        <w:trPr>
          <w:trHeight w:val="288"/>
        </w:trPr>
        <w:tc>
          <w:tcPr>
            <w:tcW w:w="1845" w:type="dxa"/>
            <w:shd w:val="clear" w:color="auto" w:fill="auto"/>
            <w:vAlign w:val="center"/>
          </w:tcPr>
          <w:p w14:paraId="4F5E587A"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Dodge Challenger</w:t>
            </w:r>
          </w:p>
        </w:tc>
        <w:tc>
          <w:tcPr>
            <w:tcW w:w="825" w:type="dxa"/>
            <w:shd w:val="clear" w:color="auto" w:fill="auto"/>
            <w:vAlign w:val="center"/>
          </w:tcPr>
          <w:p w14:paraId="7175133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2.76</w:t>
            </w:r>
          </w:p>
        </w:tc>
        <w:tc>
          <w:tcPr>
            <w:tcW w:w="825" w:type="dxa"/>
            <w:shd w:val="clear" w:color="auto" w:fill="auto"/>
            <w:vAlign w:val="center"/>
          </w:tcPr>
          <w:p w14:paraId="336E149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3.52</w:t>
            </w:r>
          </w:p>
        </w:tc>
        <w:tc>
          <w:tcPr>
            <w:tcW w:w="825" w:type="dxa"/>
            <w:shd w:val="clear" w:color="auto" w:fill="auto"/>
            <w:vAlign w:val="center"/>
          </w:tcPr>
          <w:p w14:paraId="2118E45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16.87</w:t>
            </w:r>
          </w:p>
        </w:tc>
      </w:tr>
      <w:tr w:rsidR="00195F15" w:rsidRPr="007C341D" w14:paraId="4759152A" w14:textId="77777777">
        <w:trPr>
          <w:trHeight w:val="288"/>
        </w:trPr>
        <w:tc>
          <w:tcPr>
            <w:tcW w:w="1845" w:type="dxa"/>
            <w:shd w:val="clear" w:color="auto" w:fill="auto"/>
            <w:vAlign w:val="center"/>
          </w:tcPr>
          <w:p w14:paraId="15ED55BF"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AMC Javelin</w:t>
            </w:r>
          </w:p>
        </w:tc>
        <w:tc>
          <w:tcPr>
            <w:tcW w:w="825" w:type="dxa"/>
            <w:shd w:val="clear" w:color="auto" w:fill="auto"/>
            <w:vAlign w:val="center"/>
          </w:tcPr>
          <w:p w14:paraId="4CFF4AD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3.15</w:t>
            </w:r>
          </w:p>
        </w:tc>
        <w:tc>
          <w:tcPr>
            <w:tcW w:w="825" w:type="dxa"/>
            <w:shd w:val="clear" w:color="auto" w:fill="auto"/>
            <w:vAlign w:val="center"/>
          </w:tcPr>
          <w:p w14:paraId="78E7EF4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3.435</w:t>
            </w:r>
          </w:p>
        </w:tc>
        <w:tc>
          <w:tcPr>
            <w:tcW w:w="825" w:type="dxa"/>
            <w:shd w:val="clear" w:color="auto" w:fill="auto"/>
            <w:vAlign w:val="center"/>
          </w:tcPr>
          <w:p w14:paraId="74D26AD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17.3</w:t>
            </w:r>
          </w:p>
        </w:tc>
      </w:tr>
      <w:tr w:rsidR="00195F15" w:rsidRPr="007C341D" w14:paraId="372A45B7" w14:textId="77777777">
        <w:trPr>
          <w:trHeight w:val="288"/>
        </w:trPr>
        <w:tc>
          <w:tcPr>
            <w:tcW w:w="1845" w:type="dxa"/>
            <w:shd w:val="clear" w:color="auto" w:fill="auto"/>
            <w:vAlign w:val="center"/>
          </w:tcPr>
          <w:p w14:paraId="3F8DD77B"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Camaro Z28</w:t>
            </w:r>
          </w:p>
        </w:tc>
        <w:tc>
          <w:tcPr>
            <w:tcW w:w="825" w:type="dxa"/>
            <w:shd w:val="clear" w:color="auto" w:fill="auto"/>
            <w:vAlign w:val="center"/>
          </w:tcPr>
          <w:p w14:paraId="3F9060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3.73</w:t>
            </w:r>
          </w:p>
        </w:tc>
        <w:tc>
          <w:tcPr>
            <w:tcW w:w="825" w:type="dxa"/>
            <w:shd w:val="clear" w:color="auto" w:fill="auto"/>
            <w:vAlign w:val="center"/>
          </w:tcPr>
          <w:p w14:paraId="20DC822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3.84</w:t>
            </w:r>
          </w:p>
        </w:tc>
        <w:tc>
          <w:tcPr>
            <w:tcW w:w="825" w:type="dxa"/>
            <w:shd w:val="clear" w:color="auto" w:fill="auto"/>
            <w:vAlign w:val="center"/>
          </w:tcPr>
          <w:p w14:paraId="4679512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15.41</w:t>
            </w:r>
          </w:p>
        </w:tc>
      </w:tr>
      <w:tr w:rsidR="00195F15" w:rsidRPr="007C341D" w14:paraId="78447EF0" w14:textId="77777777">
        <w:trPr>
          <w:trHeight w:val="288"/>
        </w:trPr>
        <w:tc>
          <w:tcPr>
            <w:tcW w:w="1845" w:type="dxa"/>
            <w:shd w:val="clear" w:color="auto" w:fill="auto"/>
            <w:vAlign w:val="center"/>
          </w:tcPr>
          <w:p w14:paraId="6BC15871"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Pontiac Firebird</w:t>
            </w:r>
          </w:p>
        </w:tc>
        <w:tc>
          <w:tcPr>
            <w:tcW w:w="825" w:type="dxa"/>
            <w:shd w:val="clear" w:color="auto" w:fill="auto"/>
            <w:vAlign w:val="center"/>
          </w:tcPr>
          <w:p w14:paraId="736AD48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3.08</w:t>
            </w:r>
          </w:p>
        </w:tc>
        <w:tc>
          <w:tcPr>
            <w:tcW w:w="825" w:type="dxa"/>
            <w:shd w:val="clear" w:color="auto" w:fill="auto"/>
            <w:vAlign w:val="center"/>
          </w:tcPr>
          <w:p w14:paraId="6467DAB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3.845</w:t>
            </w:r>
          </w:p>
        </w:tc>
        <w:tc>
          <w:tcPr>
            <w:tcW w:w="825" w:type="dxa"/>
            <w:shd w:val="clear" w:color="auto" w:fill="auto"/>
            <w:vAlign w:val="center"/>
          </w:tcPr>
          <w:p w14:paraId="7F3D932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17.05</w:t>
            </w:r>
          </w:p>
        </w:tc>
      </w:tr>
      <w:tr w:rsidR="00195F15" w:rsidRPr="007C341D" w14:paraId="68FCCA04" w14:textId="77777777">
        <w:trPr>
          <w:trHeight w:val="288"/>
        </w:trPr>
        <w:tc>
          <w:tcPr>
            <w:tcW w:w="1845" w:type="dxa"/>
            <w:shd w:val="clear" w:color="auto" w:fill="auto"/>
            <w:vAlign w:val="center"/>
          </w:tcPr>
          <w:p w14:paraId="76C6A99B"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Fiat X1-9</w:t>
            </w:r>
          </w:p>
        </w:tc>
        <w:tc>
          <w:tcPr>
            <w:tcW w:w="825" w:type="dxa"/>
            <w:shd w:val="clear" w:color="auto" w:fill="auto"/>
            <w:vAlign w:val="center"/>
          </w:tcPr>
          <w:p w14:paraId="3E65993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4.08</w:t>
            </w:r>
          </w:p>
        </w:tc>
        <w:tc>
          <w:tcPr>
            <w:tcW w:w="825" w:type="dxa"/>
            <w:shd w:val="clear" w:color="auto" w:fill="auto"/>
            <w:vAlign w:val="center"/>
          </w:tcPr>
          <w:p w14:paraId="5AB3C13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1.935</w:t>
            </w:r>
          </w:p>
        </w:tc>
        <w:tc>
          <w:tcPr>
            <w:tcW w:w="825" w:type="dxa"/>
            <w:shd w:val="clear" w:color="auto" w:fill="auto"/>
            <w:vAlign w:val="center"/>
          </w:tcPr>
          <w:p w14:paraId="3D07A2C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18.9</w:t>
            </w:r>
          </w:p>
        </w:tc>
      </w:tr>
      <w:tr w:rsidR="00195F15" w:rsidRPr="007C341D" w14:paraId="08A9E3CC" w14:textId="77777777">
        <w:trPr>
          <w:trHeight w:val="288"/>
        </w:trPr>
        <w:tc>
          <w:tcPr>
            <w:tcW w:w="1845" w:type="dxa"/>
            <w:shd w:val="clear" w:color="auto" w:fill="auto"/>
            <w:vAlign w:val="center"/>
          </w:tcPr>
          <w:p w14:paraId="44DEE2DB"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Porsche 914-2</w:t>
            </w:r>
          </w:p>
        </w:tc>
        <w:tc>
          <w:tcPr>
            <w:tcW w:w="825" w:type="dxa"/>
            <w:shd w:val="clear" w:color="auto" w:fill="auto"/>
            <w:vAlign w:val="center"/>
          </w:tcPr>
          <w:p w14:paraId="35B1B88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4.43</w:t>
            </w:r>
          </w:p>
        </w:tc>
        <w:tc>
          <w:tcPr>
            <w:tcW w:w="825" w:type="dxa"/>
            <w:shd w:val="clear" w:color="auto" w:fill="auto"/>
            <w:vAlign w:val="center"/>
          </w:tcPr>
          <w:p w14:paraId="7E0041F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2.14</w:t>
            </w:r>
          </w:p>
        </w:tc>
        <w:tc>
          <w:tcPr>
            <w:tcW w:w="825" w:type="dxa"/>
            <w:shd w:val="clear" w:color="auto" w:fill="auto"/>
            <w:vAlign w:val="center"/>
          </w:tcPr>
          <w:p w14:paraId="6AEFB2C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16.7</w:t>
            </w:r>
          </w:p>
        </w:tc>
      </w:tr>
      <w:tr w:rsidR="00195F15" w:rsidRPr="007C341D" w14:paraId="1C7B8E92" w14:textId="77777777">
        <w:trPr>
          <w:trHeight w:val="288"/>
        </w:trPr>
        <w:tc>
          <w:tcPr>
            <w:tcW w:w="1845" w:type="dxa"/>
            <w:shd w:val="clear" w:color="auto" w:fill="auto"/>
            <w:vAlign w:val="center"/>
          </w:tcPr>
          <w:p w14:paraId="7894AD72"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Lotus Europa</w:t>
            </w:r>
          </w:p>
        </w:tc>
        <w:tc>
          <w:tcPr>
            <w:tcW w:w="825" w:type="dxa"/>
            <w:shd w:val="clear" w:color="auto" w:fill="auto"/>
            <w:vAlign w:val="center"/>
          </w:tcPr>
          <w:p w14:paraId="7ACEF24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3.77</w:t>
            </w:r>
          </w:p>
        </w:tc>
        <w:tc>
          <w:tcPr>
            <w:tcW w:w="825" w:type="dxa"/>
            <w:shd w:val="clear" w:color="auto" w:fill="auto"/>
            <w:vAlign w:val="center"/>
          </w:tcPr>
          <w:p w14:paraId="7031CEB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1.513</w:t>
            </w:r>
          </w:p>
        </w:tc>
        <w:tc>
          <w:tcPr>
            <w:tcW w:w="825" w:type="dxa"/>
            <w:shd w:val="clear" w:color="auto" w:fill="auto"/>
            <w:vAlign w:val="center"/>
          </w:tcPr>
          <w:p w14:paraId="41D4D1A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16.9</w:t>
            </w:r>
          </w:p>
        </w:tc>
      </w:tr>
      <w:tr w:rsidR="00195F15" w:rsidRPr="007C341D" w14:paraId="47B524F2" w14:textId="77777777">
        <w:trPr>
          <w:trHeight w:val="288"/>
        </w:trPr>
        <w:tc>
          <w:tcPr>
            <w:tcW w:w="1845" w:type="dxa"/>
            <w:shd w:val="clear" w:color="auto" w:fill="auto"/>
            <w:vAlign w:val="center"/>
          </w:tcPr>
          <w:p w14:paraId="4B193288"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 xml:space="preserve">Ford </w:t>
            </w:r>
            <w:proofErr w:type="spellStart"/>
            <w:r w:rsidRPr="007C341D">
              <w:rPr>
                <w:rFonts w:cs="Calibri"/>
                <w:color w:val="000000"/>
                <w:sz w:val="28"/>
                <w:szCs w:val="28"/>
              </w:rPr>
              <w:t>Pantera</w:t>
            </w:r>
            <w:proofErr w:type="spellEnd"/>
            <w:r w:rsidRPr="007C341D">
              <w:rPr>
                <w:rFonts w:cs="Calibri"/>
                <w:color w:val="000000"/>
                <w:sz w:val="28"/>
                <w:szCs w:val="28"/>
              </w:rPr>
              <w:t xml:space="preserve"> L</w:t>
            </w:r>
          </w:p>
        </w:tc>
        <w:tc>
          <w:tcPr>
            <w:tcW w:w="825" w:type="dxa"/>
            <w:shd w:val="clear" w:color="auto" w:fill="auto"/>
            <w:vAlign w:val="center"/>
          </w:tcPr>
          <w:p w14:paraId="20B46DC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4.22</w:t>
            </w:r>
          </w:p>
        </w:tc>
        <w:tc>
          <w:tcPr>
            <w:tcW w:w="825" w:type="dxa"/>
            <w:shd w:val="clear" w:color="auto" w:fill="auto"/>
            <w:vAlign w:val="center"/>
          </w:tcPr>
          <w:p w14:paraId="44E4A4D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3.17</w:t>
            </w:r>
          </w:p>
        </w:tc>
        <w:tc>
          <w:tcPr>
            <w:tcW w:w="825" w:type="dxa"/>
            <w:shd w:val="clear" w:color="auto" w:fill="auto"/>
            <w:vAlign w:val="center"/>
          </w:tcPr>
          <w:p w14:paraId="1293B5E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14.5</w:t>
            </w:r>
          </w:p>
        </w:tc>
      </w:tr>
      <w:tr w:rsidR="00195F15" w:rsidRPr="007C341D" w14:paraId="6230EDFF" w14:textId="77777777">
        <w:trPr>
          <w:trHeight w:val="288"/>
        </w:trPr>
        <w:tc>
          <w:tcPr>
            <w:tcW w:w="1845" w:type="dxa"/>
            <w:shd w:val="clear" w:color="auto" w:fill="auto"/>
            <w:vAlign w:val="center"/>
          </w:tcPr>
          <w:p w14:paraId="0B573833"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Ferrari Dino</w:t>
            </w:r>
          </w:p>
        </w:tc>
        <w:tc>
          <w:tcPr>
            <w:tcW w:w="825" w:type="dxa"/>
            <w:shd w:val="clear" w:color="auto" w:fill="auto"/>
            <w:vAlign w:val="center"/>
          </w:tcPr>
          <w:p w14:paraId="2C13BFA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3.62</w:t>
            </w:r>
          </w:p>
        </w:tc>
        <w:tc>
          <w:tcPr>
            <w:tcW w:w="825" w:type="dxa"/>
            <w:shd w:val="clear" w:color="auto" w:fill="auto"/>
            <w:vAlign w:val="center"/>
          </w:tcPr>
          <w:p w14:paraId="0CACAD0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2.77</w:t>
            </w:r>
          </w:p>
        </w:tc>
        <w:tc>
          <w:tcPr>
            <w:tcW w:w="825" w:type="dxa"/>
            <w:shd w:val="clear" w:color="auto" w:fill="auto"/>
            <w:vAlign w:val="center"/>
          </w:tcPr>
          <w:p w14:paraId="5775EDC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15.5</w:t>
            </w:r>
          </w:p>
        </w:tc>
      </w:tr>
      <w:tr w:rsidR="00195F15" w:rsidRPr="007C341D" w14:paraId="761DE8CC" w14:textId="77777777">
        <w:trPr>
          <w:trHeight w:val="288"/>
        </w:trPr>
        <w:tc>
          <w:tcPr>
            <w:tcW w:w="1845" w:type="dxa"/>
            <w:shd w:val="clear" w:color="auto" w:fill="auto"/>
            <w:vAlign w:val="center"/>
          </w:tcPr>
          <w:p w14:paraId="0A273AA3"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Maserati Bora</w:t>
            </w:r>
          </w:p>
        </w:tc>
        <w:tc>
          <w:tcPr>
            <w:tcW w:w="825" w:type="dxa"/>
            <w:shd w:val="clear" w:color="auto" w:fill="auto"/>
            <w:vAlign w:val="center"/>
          </w:tcPr>
          <w:p w14:paraId="1E01416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3.54</w:t>
            </w:r>
          </w:p>
        </w:tc>
        <w:tc>
          <w:tcPr>
            <w:tcW w:w="825" w:type="dxa"/>
            <w:shd w:val="clear" w:color="auto" w:fill="auto"/>
            <w:vAlign w:val="center"/>
          </w:tcPr>
          <w:p w14:paraId="3135E8A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3.57</w:t>
            </w:r>
          </w:p>
        </w:tc>
        <w:tc>
          <w:tcPr>
            <w:tcW w:w="825" w:type="dxa"/>
            <w:shd w:val="clear" w:color="auto" w:fill="auto"/>
            <w:vAlign w:val="center"/>
          </w:tcPr>
          <w:p w14:paraId="7C2A196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14.6</w:t>
            </w:r>
          </w:p>
        </w:tc>
      </w:tr>
      <w:tr w:rsidR="00195F15" w:rsidRPr="007C341D" w14:paraId="76CCA835" w14:textId="77777777">
        <w:trPr>
          <w:trHeight w:val="288"/>
        </w:trPr>
        <w:tc>
          <w:tcPr>
            <w:tcW w:w="1845" w:type="dxa"/>
            <w:shd w:val="clear" w:color="auto" w:fill="auto"/>
            <w:vAlign w:val="center"/>
          </w:tcPr>
          <w:p w14:paraId="7478CC86"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Volvo 142E</w:t>
            </w:r>
          </w:p>
        </w:tc>
        <w:tc>
          <w:tcPr>
            <w:tcW w:w="825" w:type="dxa"/>
            <w:shd w:val="clear" w:color="auto" w:fill="auto"/>
            <w:vAlign w:val="center"/>
          </w:tcPr>
          <w:p w14:paraId="594B189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4.11</w:t>
            </w:r>
          </w:p>
        </w:tc>
        <w:tc>
          <w:tcPr>
            <w:tcW w:w="825" w:type="dxa"/>
            <w:shd w:val="clear" w:color="auto" w:fill="auto"/>
            <w:vAlign w:val="center"/>
          </w:tcPr>
          <w:p w14:paraId="30FBC9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2.78</w:t>
            </w:r>
          </w:p>
        </w:tc>
        <w:tc>
          <w:tcPr>
            <w:tcW w:w="825" w:type="dxa"/>
            <w:shd w:val="clear" w:color="auto" w:fill="auto"/>
            <w:vAlign w:val="center"/>
          </w:tcPr>
          <w:p w14:paraId="4677A39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18.6</w:t>
            </w:r>
          </w:p>
        </w:tc>
      </w:tr>
    </w:tbl>
    <w:p w14:paraId="245DE1DB" w14:textId="77777777" w:rsidR="00195F15" w:rsidRDefault="00195F15">
      <w:pPr>
        <w:spacing w:before="210" w:after="210"/>
        <w:textAlignment w:val="baseline"/>
        <w:rPr>
          <w:rFonts w:eastAsia="MathJax_Main" w:cs="MathJax_Main"/>
          <w:color w:val="000000"/>
          <w:sz w:val="28"/>
          <w:szCs w:val="28"/>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5"/>
        <w:gridCol w:w="2558"/>
        <w:gridCol w:w="2557"/>
        <w:gridCol w:w="2416"/>
      </w:tblGrid>
      <w:tr w:rsidR="00195F15" w:rsidRPr="007C341D" w14:paraId="38425EBD" w14:textId="77777777" w:rsidTr="007C341D">
        <w:tc>
          <w:tcPr>
            <w:tcW w:w="2044" w:type="dxa"/>
            <w:shd w:val="clear" w:color="auto" w:fill="auto"/>
          </w:tcPr>
          <w:p w14:paraId="40AE57EA" w14:textId="77777777" w:rsidR="00195F15" w:rsidRPr="007C341D" w:rsidRDefault="00195F15" w:rsidP="007C341D">
            <w:pPr>
              <w:pStyle w:val="NormalWeb"/>
              <w:widowControl w:val="0"/>
              <w:spacing w:beforeAutospacing="0" w:after="160" w:afterAutospacing="0" w:line="252" w:lineRule="auto"/>
              <w:rPr>
                <w:rFonts w:ascii="Calibri" w:eastAsia="Calibri" w:hAnsi="Calibri" w:cs="Calibri"/>
                <w:sz w:val="28"/>
                <w:szCs w:val="28"/>
              </w:rPr>
            </w:pPr>
          </w:p>
        </w:tc>
        <w:tc>
          <w:tcPr>
            <w:tcW w:w="2558" w:type="dxa"/>
            <w:shd w:val="clear" w:color="auto" w:fill="auto"/>
          </w:tcPr>
          <w:p w14:paraId="7B6F7F2D"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Points</w:t>
            </w:r>
          </w:p>
        </w:tc>
        <w:tc>
          <w:tcPr>
            <w:tcW w:w="2557" w:type="dxa"/>
            <w:shd w:val="clear" w:color="auto" w:fill="auto"/>
          </w:tcPr>
          <w:p w14:paraId="7F6ED303"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Score</w:t>
            </w:r>
          </w:p>
        </w:tc>
        <w:tc>
          <w:tcPr>
            <w:tcW w:w="2416" w:type="dxa"/>
            <w:shd w:val="clear" w:color="auto" w:fill="auto"/>
          </w:tcPr>
          <w:p w14:paraId="59A2090F"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Weigh</w:t>
            </w:r>
          </w:p>
        </w:tc>
      </w:tr>
      <w:tr w:rsidR="00195F15" w:rsidRPr="007C341D" w14:paraId="42BD28F4" w14:textId="77777777" w:rsidTr="007C341D">
        <w:tc>
          <w:tcPr>
            <w:tcW w:w="2044" w:type="dxa"/>
            <w:shd w:val="clear" w:color="auto" w:fill="auto"/>
          </w:tcPr>
          <w:p w14:paraId="65394DC7"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Mean</w:t>
            </w:r>
          </w:p>
        </w:tc>
        <w:tc>
          <w:tcPr>
            <w:tcW w:w="2558" w:type="dxa"/>
            <w:shd w:val="clear" w:color="auto" w:fill="auto"/>
          </w:tcPr>
          <w:p w14:paraId="6269B251"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3.597</w:t>
            </w:r>
          </w:p>
        </w:tc>
        <w:tc>
          <w:tcPr>
            <w:tcW w:w="2557" w:type="dxa"/>
            <w:shd w:val="clear" w:color="auto" w:fill="auto"/>
          </w:tcPr>
          <w:p w14:paraId="0BEAC444"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sz w:val="28"/>
                <w:szCs w:val="28"/>
              </w:rPr>
              <w:t>3.217</w:t>
            </w:r>
          </w:p>
        </w:tc>
        <w:tc>
          <w:tcPr>
            <w:tcW w:w="2416" w:type="dxa"/>
            <w:shd w:val="clear" w:color="auto" w:fill="auto"/>
          </w:tcPr>
          <w:p w14:paraId="48781B53"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sz w:val="28"/>
                <w:szCs w:val="28"/>
              </w:rPr>
              <w:t>17.85</w:t>
            </w:r>
          </w:p>
        </w:tc>
      </w:tr>
      <w:tr w:rsidR="00195F15" w:rsidRPr="007C341D" w14:paraId="190D1F02" w14:textId="77777777" w:rsidTr="007C341D">
        <w:tc>
          <w:tcPr>
            <w:tcW w:w="2044" w:type="dxa"/>
            <w:shd w:val="clear" w:color="auto" w:fill="auto"/>
          </w:tcPr>
          <w:p w14:paraId="6DD8DE65"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Median</w:t>
            </w:r>
          </w:p>
        </w:tc>
        <w:tc>
          <w:tcPr>
            <w:tcW w:w="2558" w:type="dxa"/>
            <w:shd w:val="clear" w:color="auto" w:fill="auto"/>
          </w:tcPr>
          <w:p w14:paraId="33D8CD04"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3.695</w:t>
            </w:r>
          </w:p>
        </w:tc>
        <w:tc>
          <w:tcPr>
            <w:tcW w:w="2557" w:type="dxa"/>
            <w:shd w:val="clear" w:color="auto" w:fill="auto"/>
          </w:tcPr>
          <w:p w14:paraId="1F3DE3E7"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sz w:val="28"/>
                <w:szCs w:val="28"/>
              </w:rPr>
              <w:t>3.325</w:t>
            </w:r>
          </w:p>
        </w:tc>
        <w:tc>
          <w:tcPr>
            <w:tcW w:w="2416" w:type="dxa"/>
            <w:shd w:val="clear" w:color="auto" w:fill="auto"/>
          </w:tcPr>
          <w:p w14:paraId="245CD968"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sz w:val="28"/>
                <w:szCs w:val="28"/>
              </w:rPr>
              <w:t xml:space="preserve"> 17.71</w:t>
            </w:r>
          </w:p>
        </w:tc>
      </w:tr>
      <w:tr w:rsidR="00195F15" w:rsidRPr="007C341D" w14:paraId="57940D2B" w14:textId="77777777" w:rsidTr="007C341D">
        <w:tc>
          <w:tcPr>
            <w:tcW w:w="2044" w:type="dxa"/>
            <w:shd w:val="clear" w:color="auto" w:fill="auto"/>
          </w:tcPr>
          <w:p w14:paraId="276B5A5B"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Mode</w:t>
            </w:r>
          </w:p>
        </w:tc>
        <w:tc>
          <w:tcPr>
            <w:tcW w:w="2558" w:type="dxa"/>
            <w:shd w:val="clear" w:color="auto" w:fill="auto"/>
          </w:tcPr>
          <w:p w14:paraId="5C762B99"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numeric</w:t>
            </w:r>
          </w:p>
        </w:tc>
        <w:tc>
          <w:tcPr>
            <w:tcW w:w="2557" w:type="dxa"/>
            <w:shd w:val="clear" w:color="auto" w:fill="auto"/>
          </w:tcPr>
          <w:p w14:paraId="3C7384EB"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numeric</w:t>
            </w:r>
          </w:p>
        </w:tc>
        <w:tc>
          <w:tcPr>
            <w:tcW w:w="2416" w:type="dxa"/>
            <w:shd w:val="clear" w:color="auto" w:fill="auto"/>
          </w:tcPr>
          <w:p w14:paraId="36BEFA45"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numeric</w:t>
            </w:r>
          </w:p>
        </w:tc>
      </w:tr>
      <w:tr w:rsidR="00195F15" w:rsidRPr="007C341D" w14:paraId="43EED3F8" w14:textId="77777777" w:rsidTr="007C341D">
        <w:tc>
          <w:tcPr>
            <w:tcW w:w="2044" w:type="dxa"/>
            <w:shd w:val="clear" w:color="auto" w:fill="auto"/>
          </w:tcPr>
          <w:p w14:paraId="65CA1E3C"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Range</w:t>
            </w:r>
          </w:p>
        </w:tc>
        <w:tc>
          <w:tcPr>
            <w:tcW w:w="2558" w:type="dxa"/>
            <w:shd w:val="clear" w:color="auto" w:fill="auto"/>
          </w:tcPr>
          <w:p w14:paraId="15F6C80E"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sz w:val="28"/>
                <w:szCs w:val="28"/>
              </w:rPr>
              <w:t>2.76   4.93</w:t>
            </w:r>
          </w:p>
        </w:tc>
        <w:tc>
          <w:tcPr>
            <w:tcW w:w="2557" w:type="dxa"/>
            <w:shd w:val="clear" w:color="auto" w:fill="auto"/>
          </w:tcPr>
          <w:p w14:paraId="376575E9"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proofErr w:type="gramStart"/>
            <w:r w:rsidRPr="007C341D">
              <w:rPr>
                <w:rFonts w:ascii="Calibri" w:eastAsia="Calibri" w:hAnsi="Calibri"/>
                <w:sz w:val="28"/>
                <w:szCs w:val="28"/>
              </w:rPr>
              <w:t>1.513  5</w:t>
            </w:r>
            <w:proofErr w:type="gramEnd"/>
            <w:r w:rsidRPr="007C341D">
              <w:rPr>
                <w:rFonts w:ascii="Calibri" w:eastAsia="Calibri" w:hAnsi="Calibri"/>
                <w:sz w:val="28"/>
                <w:szCs w:val="28"/>
              </w:rPr>
              <w:t>.424</w:t>
            </w:r>
          </w:p>
        </w:tc>
        <w:tc>
          <w:tcPr>
            <w:tcW w:w="2416" w:type="dxa"/>
            <w:shd w:val="clear" w:color="auto" w:fill="auto"/>
          </w:tcPr>
          <w:p w14:paraId="4A6947A8"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proofErr w:type="gramStart"/>
            <w:r w:rsidRPr="007C341D">
              <w:rPr>
                <w:rFonts w:ascii="Calibri" w:eastAsia="Calibri" w:hAnsi="Calibri"/>
                <w:sz w:val="28"/>
                <w:szCs w:val="28"/>
              </w:rPr>
              <w:t>14.5  22</w:t>
            </w:r>
            <w:proofErr w:type="gramEnd"/>
            <w:r w:rsidRPr="007C341D">
              <w:rPr>
                <w:rFonts w:ascii="Calibri" w:eastAsia="Calibri" w:hAnsi="Calibri"/>
                <w:sz w:val="28"/>
                <w:szCs w:val="28"/>
              </w:rPr>
              <w:t>.9</w:t>
            </w:r>
          </w:p>
        </w:tc>
      </w:tr>
      <w:tr w:rsidR="00195F15" w:rsidRPr="007C341D" w14:paraId="535555D5" w14:textId="77777777" w:rsidTr="007C341D">
        <w:tc>
          <w:tcPr>
            <w:tcW w:w="2044" w:type="dxa"/>
            <w:shd w:val="clear" w:color="auto" w:fill="auto"/>
          </w:tcPr>
          <w:p w14:paraId="3C46A610"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Variance</w:t>
            </w:r>
          </w:p>
        </w:tc>
        <w:tc>
          <w:tcPr>
            <w:tcW w:w="2558" w:type="dxa"/>
            <w:shd w:val="clear" w:color="auto" w:fill="auto"/>
          </w:tcPr>
          <w:p w14:paraId="7D5D8CE6"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hAnsi="Calibri"/>
                <w:sz w:val="28"/>
                <w:szCs w:val="28"/>
              </w:rPr>
              <w:t>0.285881350806452</w:t>
            </w:r>
          </w:p>
        </w:tc>
        <w:tc>
          <w:tcPr>
            <w:tcW w:w="2557" w:type="dxa"/>
            <w:shd w:val="clear" w:color="auto" w:fill="auto"/>
          </w:tcPr>
          <w:p w14:paraId="08F352A3"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0.957378967741936</w:t>
            </w:r>
          </w:p>
        </w:tc>
        <w:tc>
          <w:tcPr>
            <w:tcW w:w="2416" w:type="dxa"/>
            <w:shd w:val="clear" w:color="auto" w:fill="auto"/>
          </w:tcPr>
          <w:p w14:paraId="79B5ED16"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3.19316612903226</w:t>
            </w:r>
          </w:p>
        </w:tc>
      </w:tr>
      <w:tr w:rsidR="00195F15" w:rsidRPr="007C341D" w14:paraId="47185715" w14:textId="77777777" w:rsidTr="007C341D">
        <w:tc>
          <w:tcPr>
            <w:tcW w:w="2044" w:type="dxa"/>
            <w:shd w:val="clear" w:color="auto" w:fill="auto"/>
          </w:tcPr>
          <w:p w14:paraId="0BCABB80"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Standard deviation</w:t>
            </w:r>
          </w:p>
        </w:tc>
        <w:tc>
          <w:tcPr>
            <w:tcW w:w="2558" w:type="dxa"/>
            <w:shd w:val="clear" w:color="auto" w:fill="auto"/>
          </w:tcPr>
          <w:p w14:paraId="7B87DF49"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hAnsi="Calibri"/>
                <w:sz w:val="28"/>
                <w:szCs w:val="28"/>
              </w:rPr>
              <w:t>0.534678736070971</w:t>
            </w:r>
          </w:p>
        </w:tc>
        <w:tc>
          <w:tcPr>
            <w:tcW w:w="2557" w:type="dxa"/>
            <w:shd w:val="clear" w:color="auto" w:fill="auto"/>
          </w:tcPr>
          <w:p w14:paraId="268DDFCB"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0.978457442989697</w:t>
            </w:r>
          </w:p>
        </w:tc>
        <w:tc>
          <w:tcPr>
            <w:tcW w:w="2416" w:type="dxa"/>
            <w:shd w:val="clear" w:color="auto" w:fill="auto"/>
          </w:tcPr>
          <w:p w14:paraId="2BCF345B" w14:textId="77777777" w:rsidR="00195F15" w:rsidRPr="007C341D" w:rsidRDefault="00123EF3" w:rsidP="007C341D">
            <w:pPr>
              <w:pStyle w:val="NormalWeb"/>
              <w:widowControl w:val="0"/>
              <w:spacing w:beforeAutospacing="0" w:after="160" w:afterAutospacing="0" w:line="252" w:lineRule="auto"/>
              <w:rPr>
                <w:rFonts w:ascii="Calibri" w:eastAsia="Calibri" w:hAnsi="Calibri" w:cs="Calibri"/>
                <w:sz w:val="28"/>
                <w:szCs w:val="28"/>
              </w:rPr>
            </w:pPr>
            <w:r w:rsidRPr="007C341D">
              <w:rPr>
                <w:rFonts w:ascii="Calibri" w:eastAsia="Calibri" w:hAnsi="Calibri" w:cs="Calibri"/>
                <w:sz w:val="28"/>
                <w:szCs w:val="28"/>
              </w:rPr>
              <w:t>1.78694323609684</w:t>
            </w:r>
          </w:p>
        </w:tc>
      </w:tr>
    </w:tbl>
    <w:p w14:paraId="0BD19A2C" w14:textId="77777777" w:rsidR="00195F15" w:rsidRDefault="00195F15">
      <w:pPr>
        <w:rPr>
          <w:rFonts w:eastAsia="Calibri" w:cs="Calibri"/>
          <w:sz w:val="28"/>
          <w:szCs w:val="28"/>
        </w:rPr>
      </w:pPr>
    </w:p>
    <w:p w14:paraId="03143FC9" w14:textId="66083864" w:rsidR="00195F15" w:rsidRDefault="00B369AC">
      <w:pPr>
        <w:pStyle w:val="NormalWeb"/>
        <w:spacing w:beforeAutospacing="0" w:after="160" w:afterAutospacing="0" w:line="252" w:lineRule="auto"/>
      </w:pPr>
      <w:r w:rsidRPr="007C341D">
        <w:rPr>
          <w:noProof/>
          <w:lang w:val="en-IN" w:eastAsia="en-IN"/>
        </w:rPr>
        <w:drawing>
          <wp:inline distT="0" distB="0" distL="0" distR="0" wp14:anchorId="7C8C387D" wp14:editId="1ACDD8F0">
            <wp:extent cx="1941830" cy="2366010"/>
            <wp:effectExtent l="0" t="0" r="0" b="0"/>
            <wp:docPr id="19" name="Picture 10" descr="121b6faa-de2f-4f57-9b80-e5b75943a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1b6faa-de2f-4f57-9b80-e5b75943aa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2366010"/>
                    </a:xfrm>
                    <a:prstGeom prst="rect">
                      <a:avLst/>
                    </a:prstGeom>
                    <a:noFill/>
                    <a:ln>
                      <a:noFill/>
                    </a:ln>
                  </pic:spPr>
                </pic:pic>
              </a:graphicData>
            </a:graphic>
          </wp:inline>
        </w:drawing>
      </w:r>
      <w:r w:rsidRPr="007C341D">
        <w:rPr>
          <w:noProof/>
          <w:lang w:val="en-IN" w:eastAsia="en-IN"/>
        </w:rPr>
        <w:drawing>
          <wp:inline distT="0" distB="0" distL="0" distR="0" wp14:anchorId="2A6009F3" wp14:editId="06AF6E3E">
            <wp:extent cx="1964055" cy="2334260"/>
            <wp:effectExtent l="0" t="0" r="0" b="0"/>
            <wp:docPr id="2" name="Picture 11" descr="57d83aad-f7fa-4d81-9baa-b0793875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7d83aad-f7fa-4d81-9baa-b079387500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4055" cy="2334260"/>
                    </a:xfrm>
                    <a:prstGeom prst="rect">
                      <a:avLst/>
                    </a:prstGeom>
                    <a:noFill/>
                    <a:ln>
                      <a:noFill/>
                    </a:ln>
                  </pic:spPr>
                </pic:pic>
              </a:graphicData>
            </a:graphic>
          </wp:inline>
        </w:drawing>
      </w:r>
      <w:r w:rsidRPr="007C341D">
        <w:rPr>
          <w:noProof/>
          <w:lang w:val="en-IN" w:eastAsia="en-IN"/>
        </w:rPr>
        <w:drawing>
          <wp:inline distT="0" distB="0" distL="0" distR="0" wp14:anchorId="416A708A" wp14:editId="0A88316A">
            <wp:extent cx="1949450" cy="2407285"/>
            <wp:effectExtent l="0" t="0" r="0" b="0"/>
            <wp:docPr id="3" name="Picture 5" descr="84b625ea-a466-45b5-8692-007b3ef6f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4b625ea-a466-45b5-8692-007b3ef6f18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0" cy="2407285"/>
                    </a:xfrm>
                    <a:prstGeom prst="rect">
                      <a:avLst/>
                    </a:prstGeom>
                    <a:noFill/>
                    <a:ln>
                      <a:noFill/>
                    </a:ln>
                  </pic:spPr>
                </pic:pic>
              </a:graphicData>
            </a:graphic>
          </wp:inline>
        </w:drawing>
      </w:r>
    </w:p>
    <w:p w14:paraId="3ADFC588" w14:textId="77777777" w:rsidR="00195F15" w:rsidRPr="007C341D" w:rsidRDefault="00123EF3">
      <w:pPr>
        <w:pStyle w:val="NormalWeb"/>
        <w:spacing w:beforeAutospacing="0" w:after="160" w:afterAutospacing="0" w:line="252" w:lineRule="auto"/>
        <w:rPr>
          <w:rFonts w:ascii="Calibri" w:hAnsi="Calibri"/>
          <w:b/>
          <w:bCs/>
          <w:sz w:val="28"/>
          <w:szCs w:val="28"/>
        </w:rPr>
      </w:pPr>
      <w:proofErr w:type="gramStart"/>
      <w:r w:rsidRPr="007C341D">
        <w:rPr>
          <w:rFonts w:ascii="Calibri" w:hAnsi="Calibri"/>
          <w:b/>
          <w:bCs/>
          <w:sz w:val="28"/>
          <w:szCs w:val="28"/>
        </w:rPr>
        <w:t>Code:-</w:t>
      </w:r>
      <w:proofErr w:type="gramEnd"/>
    </w:p>
    <w:p w14:paraId="35A9BF23" w14:textId="15B9E2C0" w:rsidR="00195F15" w:rsidRDefault="00B369AC">
      <w:pPr>
        <w:pStyle w:val="NormalWeb"/>
        <w:spacing w:beforeAutospacing="0" w:after="160" w:afterAutospacing="0" w:line="252" w:lineRule="auto"/>
      </w:pPr>
      <w:r w:rsidRPr="007C341D">
        <w:rPr>
          <w:noProof/>
          <w:lang w:val="en-IN" w:eastAsia="en-IN"/>
        </w:rPr>
        <w:drawing>
          <wp:inline distT="0" distB="0" distL="0" distR="0" wp14:anchorId="2B6C3FFE" wp14:editId="25A3BDED">
            <wp:extent cx="5943600" cy="3343275"/>
            <wp:effectExtent l="0" t="0" r="0" b="0"/>
            <wp:docPr id="4" name="Picture 12"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166C31" w14:textId="4A2B0780" w:rsidR="00195F15" w:rsidRDefault="00B369AC">
      <w:pPr>
        <w:pStyle w:val="NormalWeb"/>
        <w:spacing w:beforeAutospacing="0" w:after="160" w:afterAutospacing="0" w:line="252" w:lineRule="auto"/>
      </w:pPr>
      <w:r w:rsidRPr="007C341D">
        <w:rPr>
          <w:noProof/>
          <w:lang w:val="en-IN" w:eastAsia="en-IN"/>
        </w:rPr>
        <w:drawing>
          <wp:inline distT="0" distB="0" distL="0" distR="0" wp14:anchorId="72DFAF4A" wp14:editId="14BA4D0F">
            <wp:extent cx="5943600" cy="3343275"/>
            <wp:effectExtent l="0" t="0" r="0" b="0"/>
            <wp:docPr id="5" name="Picture 13"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4182C6" w14:textId="44A98F9C" w:rsidR="00195F15" w:rsidRDefault="00B369AC">
      <w:pPr>
        <w:pStyle w:val="NormalWeb"/>
        <w:spacing w:beforeAutospacing="0" w:after="160" w:afterAutospacing="0" w:line="252" w:lineRule="auto"/>
      </w:pPr>
      <w:r w:rsidRPr="007C341D">
        <w:rPr>
          <w:noProof/>
          <w:lang w:val="en-IN" w:eastAsia="en-IN"/>
        </w:rPr>
        <w:drawing>
          <wp:inline distT="0" distB="0" distL="0" distR="0" wp14:anchorId="0A5496AF" wp14:editId="0B97411C">
            <wp:extent cx="5943600" cy="3343275"/>
            <wp:effectExtent l="0" t="0" r="0" b="0"/>
            <wp:docPr id="1" name="Picture 14"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4299C7" w14:textId="77777777" w:rsidR="00195F15" w:rsidRDefault="00123EF3">
      <w:pPr>
        <w:spacing w:after="160" w:line="252" w:lineRule="auto"/>
        <w:rPr>
          <w:sz w:val="28"/>
          <w:szCs w:val="28"/>
        </w:rPr>
      </w:pPr>
      <w:r>
        <w:rPr>
          <w:rFonts w:eastAsia="Calibri" w:cs="Times New Roman"/>
          <w:sz w:val="28"/>
          <w:szCs w:val="28"/>
        </w:rPr>
        <w:t>Q8) Calculate Expected Value for the problem below</w:t>
      </w:r>
    </w:p>
    <w:p w14:paraId="3D125BCF" w14:textId="77777777" w:rsidR="00195F15" w:rsidRPr="007C341D" w:rsidRDefault="00123EF3">
      <w:pPr>
        <w:pStyle w:val="msolistparagraph0"/>
        <w:numPr>
          <w:ilvl w:val="0"/>
          <w:numId w:val="3"/>
        </w:numPr>
        <w:spacing w:after="0" w:line="240" w:lineRule="auto"/>
        <w:rPr>
          <w:rFonts w:cs="Calibri"/>
          <w:color w:val="000000"/>
          <w:sz w:val="28"/>
          <w:szCs w:val="28"/>
          <w:shd w:val="clear" w:color="auto" w:fill="FFFFFF"/>
        </w:rPr>
      </w:pPr>
      <w:r>
        <w:rPr>
          <w:rFonts w:cs="Calibri"/>
          <w:color w:val="000000"/>
          <w:sz w:val="28"/>
          <w:szCs w:val="28"/>
          <w:shd w:val="clear" w:color="auto" w:fill="FFFFFF"/>
        </w:rPr>
        <w:t>The weights (X) of patients at a clinic (in pounds), are</w:t>
      </w:r>
    </w:p>
    <w:p w14:paraId="0458D8FD" w14:textId="77777777" w:rsidR="00195F15" w:rsidRDefault="00123EF3">
      <w:pPr>
        <w:spacing w:after="160" w:line="252" w:lineRule="auto"/>
        <w:ind w:left="720"/>
        <w:rPr>
          <w:rFonts w:cs="Calibri"/>
          <w:color w:val="000000"/>
          <w:sz w:val="28"/>
          <w:szCs w:val="28"/>
          <w:shd w:val="clear" w:color="auto" w:fill="FFFFFF"/>
        </w:rPr>
      </w:pPr>
      <w:r>
        <w:rPr>
          <w:rFonts w:eastAsia="Calibri" w:cs="Calibri"/>
          <w:color w:val="000000"/>
          <w:sz w:val="28"/>
          <w:szCs w:val="28"/>
          <w:shd w:val="clear" w:color="auto" w:fill="FFFFFF"/>
        </w:rPr>
        <w:t>108, 110, 123, 134, 135, 145, 167, 187, 199</w:t>
      </w:r>
    </w:p>
    <w:p w14:paraId="5F890BA5" w14:textId="77777777" w:rsidR="00195F15" w:rsidRDefault="00123EF3">
      <w:pPr>
        <w:spacing w:after="160" w:line="252" w:lineRule="auto"/>
        <w:ind w:left="720"/>
        <w:rPr>
          <w:rFonts w:cs="Calibri"/>
          <w:color w:val="000000"/>
          <w:sz w:val="28"/>
          <w:szCs w:val="28"/>
          <w:shd w:val="clear" w:color="auto" w:fill="FFFFFF"/>
        </w:rPr>
      </w:pPr>
      <w:r>
        <w:rPr>
          <w:rFonts w:eastAsia="Calibri" w:cs="Calibri"/>
          <w:color w:val="000000"/>
          <w:sz w:val="28"/>
          <w:szCs w:val="28"/>
          <w:shd w:val="clear" w:color="auto" w:fill="FFFFFF"/>
        </w:rPr>
        <w:t>Assume one of the patients is chosen at random. What is the Expected Value of the Weight of that patient?</w:t>
      </w:r>
    </w:p>
    <w:p w14:paraId="27909973" w14:textId="77777777" w:rsidR="00195F15" w:rsidRPr="007C341D" w:rsidRDefault="00123EF3">
      <w:pPr>
        <w:pStyle w:val="Standard"/>
        <w:rPr>
          <w:sz w:val="28"/>
          <w:szCs w:val="28"/>
        </w:rPr>
      </w:pPr>
      <w:proofErr w:type="gramStart"/>
      <w:r w:rsidRPr="007C341D">
        <w:rPr>
          <w:sz w:val="28"/>
          <w:szCs w:val="28"/>
        </w:rPr>
        <w:t>Answer:-</w:t>
      </w:r>
      <w:proofErr w:type="gramEnd"/>
      <w:r w:rsidRPr="007C341D">
        <w:rPr>
          <w:sz w:val="28"/>
          <w:szCs w:val="28"/>
        </w:rPr>
        <w:t xml:space="preserve"> Expected Value of X</w:t>
      </w:r>
    </w:p>
    <w:p w14:paraId="715BA8D1" w14:textId="77777777" w:rsidR="00195F15" w:rsidRDefault="00123EF3">
      <w:pPr>
        <w:spacing w:after="160" w:line="252" w:lineRule="auto"/>
        <w:ind w:left="720"/>
        <w:rPr>
          <w:rFonts w:cs="Calibri"/>
          <w:color w:val="000000"/>
          <w:sz w:val="28"/>
          <w:szCs w:val="28"/>
          <w:shd w:val="clear" w:color="auto" w:fill="FFFFFF"/>
        </w:rPr>
      </w:pPr>
      <w:proofErr w:type="gramStart"/>
      <w:r>
        <w:rPr>
          <w:sz w:val="28"/>
          <w:szCs w:val="28"/>
        </w:rPr>
        <w:t>S(</w:t>
      </w:r>
      <w:proofErr w:type="gramEnd"/>
      <w:r>
        <w:rPr>
          <w:rFonts w:eastAsia="Calibri" w:cs="Calibri"/>
          <w:color w:val="000000"/>
          <w:sz w:val="28"/>
          <w:szCs w:val="28"/>
          <w:shd w:val="clear" w:color="auto" w:fill="FFFFFF"/>
        </w:rPr>
        <w:t>108, 110, 123, 134, 135, 145, 167, 187, 199</w:t>
      </w:r>
      <w:r>
        <w:rPr>
          <w:rFonts w:cs="Calibri"/>
          <w:color w:val="000000"/>
          <w:sz w:val="28"/>
          <w:szCs w:val="28"/>
          <w:shd w:val="clear" w:color="auto" w:fill="FFFFFF"/>
        </w:rPr>
        <w:t>)</w:t>
      </w:r>
    </w:p>
    <w:p w14:paraId="6468442C" w14:textId="77777777" w:rsidR="00195F15" w:rsidRPr="007C341D" w:rsidRDefault="00123EF3">
      <w:pPr>
        <w:pStyle w:val="Standard"/>
        <w:rPr>
          <w:color w:val="000000"/>
          <w:sz w:val="28"/>
          <w:szCs w:val="28"/>
          <w:shd w:val="clear" w:color="auto" w:fill="FFFFFF"/>
        </w:rPr>
      </w:pPr>
      <w:r>
        <w:rPr>
          <w:color w:val="000000"/>
          <w:sz w:val="28"/>
          <w:szCs w:val="28"/>
          <w:shd w:val="clear" w:color="auto" w:fill="FFFFFF"/>
        </w:rPr>
        <w:t>n(S) = 9</w:t>
      </w:r>
    </w:p>
    <w:p w14:paraId="0F0C3BB5" w14:textId="77777777" w:rsidR="00195F15" w:rsidRPr="007C341D" w:rsidRDefault="00123EF3">
      <w:pPr>
        <w:pStyle w:val="Standard"/>
        <w:rPr>
          <w:color w:val="000000"/>
          <w:sz w:val="28"/>
          <w:szCs w:val="28"/>
          <w:shd w:val="clear" w:color="auto" w:fill="FFFFFF"/>
        </w:rPr>
      </w:pPr>
      <w:r>
        <w:rPr>
          <w:color w:val="000000"/>
          <w:sz w:val="28"/>
          <w:szCs w:val="28"/>
          <w:shd w:val="clear" w:color="auto" w:fill="FFFFFF"/>
        </w:rPr>
        <w:t>P(X) = n(X)/n(S)</w:t>
      </w:r>
    </w:p>
    <w:p w14:paraId="635B3B8F" w14:textId="77777777" w:rsidR="00195F15" w:rsidRPr="007C341D" w:rsidRDefault="00123EF3">
      <w:pPr>
        <w:pStyle w:val="Standard"/>
        <w:rPr>
          <w:color w:val="000000"/>
          <w:sz w:val="28"/>
          <w:szCs w:val="28"/>
          <w:shd w:val="clear" w:color="auto" w:fill="FFFFFF"/>
        </w:rPr>
      </w:pPr>
      <w:r>
        <w:rPr>
          <w:color w:val="000000"/>
          <w:sz w:val="28"/>
          <w:szCs w:val="28"/>
          <w:shd w:val="clear" w:color="auto" w:fill="FFFFFF"/>
        </w:rPr>
        <w:t>P(X) = 1308/9</w:t>
      </w:r>
    </w:p>
    <w:p w14:paraId="3E08CE9E" w14:textId="77777777" w:rsidR="00195F15" w:rsidRPr="007C341D" w:rsidRDefault="00123EF3">
      <w:pPr>
        <w:pStyle w:val="Standard"/>
        <w:rPr>
          <w:color w:val="000000"/>
          <w:sz w:val="28"/>
          <w:szCs w:val="28"/>
          <w:shd w:val="clear" w:color="auto" w:fill="FFFFFF"/>
        </w:rPr>
      </w:pPr>
      <w:r>
        <w:rPr>
          <w:color w:val="000000"/>
          <w:sz w:val="28"/>
          <w:szCs w:val="28"/>
          <w:shd w:val="clear" w:color="auto" w:fill="FFFFFF"/>
        </w:rPr>
        <w:t>P(X) = 145.333333</w:t>
      </w:r>
    </w:p>
    <w:p w14:paraId="72EB4BED" w14:textId="77777777" w:rsidR="00195F15" w:rsidRPr="007C341D" w:rsidRDefault="00195F15">
      <w:pPr>
        <w:pStyle w:val="Standard"/>
        <w:rPr>
          <w:color w:val="000000"/>
          <w:sz w:val="28"/>
          <w:szCs w:val="28"/>
          <w:shd w:val="clear" w:color="auto" w:fill="FFFFFF"/>
        </w:rPr>
      </w:pPr>
    </w:p>
    <w:p w14:paraId="47CCBCB5" w14:textId="77777777" w:rsidR="00195F15" w:rsidRDefault="00123EF3">
      <w:pPr>
        <w:spacing w:after="160" w:line="252" w:lineRule="auto"/>
        <w:rPr>
          <w:b/>
          <w:sz w:val="28"/>
          <w:szCs w:val="28"/>
        </w:rPr>
      </w:pPr>
      <w:r>
        <w:rPr>
          <w:rFonts w:eastAsia="Calibri" w:cs="Times New Roman"/>
          <w:b/>
          <w:sz w:val="28"/>
          <w:szCs w:val="28"/>
        </w:rPr>
        <w:t>Q9) Calculate Skewness, Kurtosis &amp; draw inferences on the following data</w:t>
      </w:r>
    </w:p>
    <w:p w14:paraId="14703E1A" w14:textId="77777777" w:rsidR="00195F15" w:rsidRDefault="00123EF3">
      <w:pPr>
        <w:spacing w:after="160" w:line="252" w:lineRule="auto"/>
        <w:rPr>
          <w:b/>
          <w:sz w:val="28"/>
          <w:szCs w:val="28"/>
        </w:rPr>
      </w:pPr>
      <w:r>
        <w:rPr>
          <w:rFonts w:eastAsia="Calibri" w:cs="Times New Roman"/>
          <w:b/>
          <w:sz w:val="28"/>
          <w:szCs w:val="28"/>
        </w:rPr>
        <w:t xml:space="preserve">      </w:t>
      </w:r>
      <w:proofErr w:type="gramStart"/>
      <w:r>
        <w:rPr>
          <w:rFonts w:eastAsia="Calibri" w:cs="Times New Roman"/>
          <w:b/>
          <w:sz w:val="28"/>
          <w:szCs w:val="28"/>
        </w:rPr>
        <w:t>Cars</w:t>
      </w:r>
      <w:proofErr w:type="gramEnd"/>
      <w:r>
        <w:rPr>
          <w:rFonts w:eastAsia="Calibri" w:cs="Times New Roman"/>
          <w:b/>
          <w:sz w:val="28"/>
          <w:szCs w:val="28"/>
        </w:rPr>
        <w:t xml:space="preserve"> speed and distance </w:t>
      </w:r>
    </w:p>
    <w:p w14:paraId="310B36D3" w14:textId="77777777" w:rsidR="00195F15" w:rsidRDefault="00123EF3">
      <w:pPr>
        <w:spacing w:after="160" w:line="252" w:lineRule="auto"/>
        <w:rPr>
          <w:b/>
          <w:sz w:val="28"/>
          <w:szCs w:val="28"/>
        </w:rPr>
      </w:pPr>
      <w:r>
        <w:rPr>
          <w:rFonts w:eastAsia="Calibri" w:cs="Times New Roman"/>
          <w:b/>
          <w:sz w:val="28"/>
          <w:szCs w:val="28"/>
        </w:rPr>
        <w:t>Use Q9_a.csv</w:t>
      </w:r>
    </w:p>
    <w:p w14:paraId="16430C27" w14:textId="77777777" w:rsidR="00195F15" w:rsidRDefault="00195F15">
      <w:pPr>
        <w:spacing w:after="160" w:line="252" w:lineRule="auto"/>
        <w:rPr>
          <w:b/>
          <w:sz w:val="28"/>
          <w:szCs w:val="28"/>
        </w:rPr>
      </w:pPr>
    </w:p>
    <w:p w14:paraId="2536034B" w14:textId="77777777" w:rsidR="00195F15" w:rsidRDefault="00123EF3">
      <w:pPr>
        <w:spacing w:after="160" w:line="252" w:lineRule="auto"/>
        <w:rPr>
          <w:b/>
          <w:sz w:val="28"/>
          <w:szCs w:val="28"/>
        </w:rPr>
      </w:pPr>
      <w:r>
        <w:rPr>
          <w:rFonts w:eastAsia="Calibri" w:cs="Times New Roman"/>
          <w:b/>
          <w:sz w:val="28"/>
          <w:szCs w:val="28"/>
        </w:rPr>
        <w:t xml:space="preserve">SP and </w:t>
      </w:r>
      <w:proofErr w:type="gramStart"/>
      <w:r>
        <w:rPr>
          <w:rFonts w:eastAsia="Calibri" w:cs="Times New Roman"/>
          <w:b/>
          <w:sz w:val="28"/>
          <w:szCs w:val="28"/>
        </w:rPr>
        <w:t>Weight(</w:t>
      </w:r>
      <w:proofErr w:type="gramEnd"/>
      <w:r>
        <w:rPr>
          <w:rFonts w:eastAsia="Calibri" w:cs="Times New Roman"/>
          <w:b/>
          <w:sz w:val="28"/>
          <w:szCs w:val="28"/>
        </w:rPr>
        <w:t>WT)</w:t>
      </w:r>
    </w:p>
    <w:p w14:paraId="242926E5" w14:textId="77777777" w:rsidR="00195F15" w:rsidRDefault="00123EF3">
      <w:pPr>
        <w:spacing w:after="160" w:line="252" w:lineRule="auto"/>
        <w:rPr>
          <w:rFonts w:eastAsia="Calibri" w:cs="Times New Roman"/>
          <w:b/>
          <w:sz w:val="28"/>
          <w:szCs w:val="28"/>
        </w:rPr>
      </w:pPr>
      <w:r>
        <w:rPr>
          <w:rFonts w:eastAsia="Calibri" w:cs="Times New Roman"/>
          <w:b/>
          <w:sz w:val="28"/>
          <w:szCs w:val="28"/>
        </w:rPr>
        <w:t>Use Q9_b.csv</w:t>
      </w:r>
    </w:p>
    <w:p w14:paraId="59C5E014" w14:textId="77777777" w:rsidR="00195F15" w:rsidRDefault="00123EF3">
      <w:pPr>
        <w:rPr>
          <w:rFonts w:eastAsia="Calibri" w:cs="Times New Roman"/>
          <w:b/>
          <w:sz w:val="28"/>
          <w:szCs w:val="28"/>
        </w:rPr>
      </w:pPr>
      <w:proofErr w:type="gramStart"/>
      <w:r>
        <w:rPr>
          <w:rFonts w:eastAsia="Calibri" w:cs="Times New Roman"/>
          <w:b/>
          <w:sz w:val="28"/>
          <w:szCs w:val="28"/>
        </w:rPr>
        <w:t>Answer:-</w:t>
      </w:r>
      <w:proofErr w:type="gramEnd"/>
    </w:p>
    <w:p w14:paraId="173244A5" w14:textId="77777777" w:rsidR="00195F15" w:rsidRDefault="00195F15">
      <w:pPr>
        <w:rPr>
          <w:rFonts w:eastAsia="Calibri" w:cs="Times New Roman"/>
          <w:b/>
          <w:sz w:val="28"/>
          <w:szCs w:val="28"/>
        </w:rPr>
      </w:pPr>
    </w:p>
    <w:p w14:paraId="7E803E90" w14:textId="77777777" w:rsidR="00195F15" w:rsidRDefault="00123EF3">
      <w:pPr>
        <w:numPr>
          <w:ilvl w:val="0"/>
          <w:numId w:val="4"/>
        </w:numPr>
        <w:spacing w:after="160" w:line="252" w:lineRule="auto"/>
        <w:rPr>
          <w:rFonts w:eastAsia="Calibri" w:cs="Times New Roman"/>
          <w:b/>
          <w:sz w:val="28"/>
          <w:szCs w:val="28"/>
        </w:rPr>
      </w:pPr>
      <w:r>
        <w:rPr>
          <w:rFonts w:eastAsia="Calibri" w:cs="Times New Roman"/>
          <w:b/>
          <w:sz w:val="28"/>
          <w:szCs w:val="28"/>
        </w:rPr>
        <w:t xml:space="preserve">Car Speed and Distance </w:t>
      </w:r>
    </w:p>
    <w:tbl>
      <w:tblPr>
        <w:tblW w:w="3241" w:type="dxa"/>
        <w:tblInd w:w="96" w:type="dxa"/>
        <w:tblLayout w:type="fixed"/>
        <w:tblLook w:val="04A0" w:firstRow="1" w:lastRow="0" w:firstColumn="1" w:lastColumn="0" w:noHBand="0" w:noVBand="1"/>
      </w:tblPr>
      <w:tblGrid>
        <w:gridCol w:w="1080"/>
        <w:gridCol w:w="1080"/>
        <w:gridCol w:w="1081"/>
      </w:tblGrid>
      <w:tr w:rsidR="00195F15" w:rsidRPr="007C341D" w14:paraId="5FEF507B" w14:textId="77777777">
        <w:trPr>
          <w:trHeight w:val="288"/>
        </w:trPr>
        <w:tc>
          <w:tcPr>
            <w:tcW w:w="1080" w:type="dxa"/>
            <w:shd w:val="clear" w:color="auto" w:fill="auto"/>
            <w:vAlign w:val="center"/>
          </w:tcPr>
          <w:p w14:paraId="18ED053D"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Index</w:t>
            </w:r>
          </w:p>
        </w:tc>
        <w:tc>
          <w:tcPr>
            <w:tcW w:w="1080" w:type="dxa"/>
            <w:shd w:val="clear" w:color="auto" w:fill="auto"/>
            <w:vAlign w:val="center"/>
          </w:tcPr>
          <w:p w14:paraId="57EEB06D"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speed</w:t>
            </w:r>
          </w:p>
        </w:tc>
        <w:tc>
          <w:tcPr>
            <w:tcW w:w="1081" w:type="dxa"/>
            <w:shd w:val="clear" w:color="auto" w:fill="auto"/>
            <w:vAlign w:val="center"/>
          </w:tcPr>
          <w:p w14:paraId="7AF3396F" w14:textId="77777777" w:rsidR="00195F15" w:rsidRPr="007C341D" w:rsidRDefault="00123EF3">
            <w:pPr>
              <w:widowControl w:val="0"/>
              <w:spacing w:after="160" w:line="252" w:lineRule="auto"/>
              <w:textAlignment w:val="center"/>
              <w:rPr>
                <w:rFonts w:cs="Calibri"/>
                <w:color w:val="000000"/>
                <w:sz w:val="28"/>
                <w:szCs w:val="28"/>
              </w:rPr>
            </w:pPr>
            <w:proofErr w:type="spellStart"/>
            <w:r w:rsidRPr="007C341D">
              <w:rPr>
                <w:rFonts w:cs="Calibri"/>
                <w:color w:val="000000"/>
                <w:sz w:val="28"/>
                <w:szCs w:val="28"/>
              </w:rPr>
              <w:t>dist</w:t>
            </w:r>
            <w:proofErr w:type="spellEnd"/>
          </w:p>
        </w:tc>
      </w:tr>
      <w:tr w:rsidR="00195F15" w:rsidRPr="007C341D" w14:paraId="2F8F506E" w14:textId="77777777">
        <w:trPr>
          <w:trHeight w:val="288"/>
        </w:trPr>
        <w:tc>
          <w:tcPr>
            <w:tcW w:w="1080" w:type="dxa"/>
            <w:shd w:val="clear" w:color="auto" w:fill="auto"/>
            <w:vAlign w:val="center"/>
          </w:tcPr>
          <w:p w14:paraId="7AEF73F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w:t>
            </w:r>
          </w:p>
        </w:tc>
        <w:tc>
          <w:tcPr>
            <w:tcW w:w="1080" w:type="dxa"/>
            <w:shd w:val="clear" w:color="auto" w:fill="auto"/>
            <w:vAlign w:val="center"/>
          </w:tcPr>
          <w:p w14:paraId="4F3FEF0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w:t>
            </w:r>
          </w:p>
        </w:tc>
        <w:tc>
          <w:tcPr>
            <w:tcW w:w="1081" w:type="dxa"/>
            <w:shd w:val="clear" w:color="auto" w:fill="auto"/>
            <w:vAlign w:val="center"/>
          </w:tcPr>
          <w:p w14:paraId="62C160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w:t>
            </w:r>
          </w:p>
        </w:tc>
      </w:tr>
      <w:tr w:rsidR="00195F15" w:rsidRPr="007C341D" w14:paraId="554D0441" w14:textId="77777777">
        <w:trPr>
          <w:trHeight w:val="288"/>
        </w:trPr>
        <w:tc>
          <w:tcPr>
            <w:tcW w:w="1080" w:type="dxa"/>
            <w:shd w:val="clear" w:color="auto" w:fill="auto"/>
            <w:vAlign w:val="center"/>
          </w:tcPr>
          <w:p w14:paraId="280D672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w:t>
            </w:r>
          </w:p>
        </w:tc>
        <w:tc>
          <w:tcPr>
            <w:tcW w:w="1080" w:type="dxa"/>
            <w:shd w:val="clear" w:color="auto" w:fill="auto"/>
            <w:vAlign w:val="center"/>
          </w:tcPr>
          <w:p w14:paraId="253AF8D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w:t>
            </w:r>
          </w:p>
        </w:tc>
        <w:tc>
          <w:tcPr>
            <w:tcW w:w="1081" w:type="dxa"/>
            <w:shd w:val="clear" w:color="auto" w:fill="auto"/>
            <w:vAlign w:val="center"/>
          </w:tcPr>
          <w:p w14:paraId="626845D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r>
      <w:tr w:rsidR="00195F15" w:rsidRPr="007C341D" w14:paraId="480DF2D7" w14:textId="77777777">
        <w:trPr>
          <w:trHeight w:val="288"/>
        </w:trPr>
        <w:tc>
          <w:tcPr>
            <w:tcW w:w="1080" w:type="dxa"/>
            <w:shd w:val="clear" w:color="auto" w:fill="auto"/>
            <w:vAlign w:val="center"/>
          </w:tcPr>
          <w:p w14:paraId="06A90AB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w:t>
            </w:r>
          </w:p>
        </w:tc>
        <w:tc>
          <w:tcPr>
            <w:tcW w:w="1080" w:type="dxa"/>
            <w:shd w:val="clear" w:color="auto" w:fill="auto"/>
            <w:vAlign w:val="center"/>
          </w:tcPr>
          <w:p w14:paraId="1E0C741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w:t>
            </w:r>
          </w:p>
        </w:tc>
        <w:tc>
          <w:tcPr>
            <w:tcW w:w="1081" w:type="dxa"/>
            <w:shd w:val="clear" w:color="auto" w:fill="auto"/>
            <w:vAlign w:val="center"/>
          </w:tcPr>
          <w:p w14:paraId="5ECF0C0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w:t>
            </w:r>
          </w:p>
        </w:tc>
      </w:tr>
      <w:tr w:rsidR="00195F15" w:rsidRPr="007C341D" w14:paraId="6FBA28B0" w14:textId="77777777">
        <w:trPr>
          <w:trHeight w:val="288"/>
        </w:trPr>
        <w:tc>
          <w:tcPr>
            <w:tcW w:w="1080" w:type="dxa"/>
            <w:shd w:val="clear" w:color="auto" w:fill="auto"/>
            <w:vAlign w:val="center"/>
          </w:tcPr>
          <w:p w14:paraId="5A29EAB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w:t>
            </w:r>
          </w:p>
        </w:tc>
        <w:tc>
          <w:tcPr>
            <w:tcW w:w="1080" w:type="dxa"/>
            <w:shd w:val="clear" w:color="auto" w:fill="auto"/>
            <w:vAlign w:val="center"/>
          </w:tcPr>
          <w:p w14:paraId="151E225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w:t>
            </w:r>
          </w:p>
        </w:tc>
        <w:tc>
          <w:tcPr>
            <w:tcW w:w="1081" w:type="dxa"/>
            <w:shd w:val="clear" w:color="auto" w:fill="auto"/>
            <w:vAlign w:val="center"/>
          </w:tcPr>
          <w:p w14:paraId="4017E50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w:t>
            </w:r>
          </w:p>
        </w:tc>
      </w:tr>
      <w:tr w:rsidR="00195F15" w:rsidRPr="007C341D" w14:paraId="6D5293D5" w14:textId="77777777">
        <w:trPr>
          <w:trHeight w:val="288"/>
        </w:trPr>
        <w:tc>
          <w:tcPr>
            <w:tcW w:w="1080" w:type="dxa"/>
            <w:shd w:val="clear" w:color="auto" w:fill="auto"/>
            <w:vAlign w:val="center"/>
          </w:tcPr>
          <w:p w14:paraId="53B7DE6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w:t>
            </w:r>
          </w:p>
        </w:tc>
        <w:tc>
          <w:tcPr>
            <w:tcW w:w="1080" w:type="dxa"/>
            <w:shd w:val="clear" w:color="auto" w:fill="auto"/>
            <w:vAlign w:val="center"/>
          </w:tcPr>
          <w:p w14:paraId="4FDBCFA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w:t>
            </w:r>
          </w:p>
        </w:tc>
        <w:tc>
          <w:tcPr>
            <w:tcW w:w="1081" w:type="dxa"/>
            <w:shd w:val="clear" w:color="auto" w:fill="auto"/>
            <w:vAlign w:val="center"/>
          </w:tcPr>
          <w:p w14:paraId="3EB97F3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w:t>
            </w:r>
          </w:p>
        </w:tc>
      </w:tr>
      <w:tr w:rsidR="00195F15" w:rsidRPr="007C341D" w14:paraId="0855184C" w14:textId="77777777">
        <w:trPr>
          <w:trHeight w:val="288"/>
        </w:trPr>
        <w:tc>
          <w:tcPr>
            <w:tcW w:w="1080" w:type="dxa"/>
            <w:shd w:val="clear" w:color="auto" w:fill="auto"/>
            <w:vAlign w:val="center"/>
          </w:tcPr>
          <w:p w14:paraId="13FE425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w:t>
            </w:r>
          </w:p>
        </w:tc>
        <w:tc>
          <w:tcPr>
            <w:tcW w:w="1080" w:type="dxa"/>
            <w:shd w:val="clear" w:color="auto" w:fill="auto"/>
            <w:vAlign w:val="center"/>
          </w:tcPr>
          <w:p w14:paraId="1C432C0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w:t>
            </w:r>
          </w:p>
        </w:tc>
        <w:tc>
          <w:tcPr>
            <w:tcW w:w="1081" w:type="dxa"/>
            <w:shd w:val="clear" w:color="auto" w:fill="auto"/>
            <w:vAlign w:val="center"/>
          </w:tcPr>
          <w:p w14:paraId="57FC625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r>
      <w:tr w:rsidR="00195F15" w:rsidRPr="007C341D" w14:paraId="76A8DA9F" w14:textId="77777777">
        <w:trPr>
          <w:trHeight w:val="288"/>
        </w:trPr>
        <w:tc>
          <w:tcPr>
            <w:tcW w:w="1080" w:type="dxa"/>
            <w:shd w:val="clear" w:color="auto" w:fill="auto"/>
            <w:vAlign w:val="center"/>
          </w:tcPr>
          <w:p w14:paraId="4391BEA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w:t>
            </w:r>
          </w:p>
        </w:tc>
        <w:tc>
          <w:tcPr>
            <w:tcW w:w="1080" w:type="dxa"/>
            <w:shd w:val="clear" w:color="auto" w:fill="auto"/>
            <w:vAlign w:val="center"/>
          </w:tcPr>
          <w:p w14:paraId="494CCCF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c>
          <w:tcPr>
            <w:tcW w:w="1081" w:type="dxa"/>
            <w:shd w:val="clear" w:color="auto" w:fill="auto"/>
            <w:vAlign w:val="center"/>
          </w:tcPr>
          <w:p w14:paraId="2260CD1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r>
      <w:tr w:rsidR="00195F15" w:rsidRPr="007C341D" w14:paraId="3E65060D" w14:textId="77777777">
        <w:trPr>
          <w:trHeight w:val="288"/>
        </w:trPr>
        <w:tc>
          <w:tcPr>
            <w:tcW w:w="1080" w:type="dxa"/>
            <w:shd w:val="clear" w:color="auto" w:fill="auto"/>
            <w:vAlign w:val="center"/>
          </w:tcPr>
          <w:p w14:paraId="46D7FBD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w:t>
            </w:r>
          </w:p>
        </w:tc>
        <w:tc>
          <w:tcPr>
            <w:tcW w:w="1080" w:type="dxa"/>
            <w:shd w:val="clear" w:color="auto" w:fill="auto"/>
            <w:vAlign w:val="center"/>
          </w:tcPr>
          <w:p w14:paraId="66E597D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c>
          <w:tcPr>
            <w:tcW w:w="1081" w:type="dxa"/>
            <w:shd w:val="clear" w:color="auto" w:fill="auto"/>
            <w:vAlign w:val="center"/>
          </w:tcPr>
          <w:p w14:paraId="10FFBF9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r>
      <w:tr w:rsidR="00195F15" w:rsidRPr="007C341D" w14:paraId="48BBB30C" w14:textId="77777777">
        <w:trPr>
          <w:trHeight w:val="288"/>
        </w:trPr>
        <w:tc>
          <w:tcPr>
            <w:tcW w:w="1080" w:type="dxa"/>
            <w:shd w:val="clear" w:color="auto" w:fill="auto"/>
            <w:vAlign w:val="center"/>
          </w:tcPr>
          <w:p w14:paraId="44A5FB8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w:t>
            </w:r>
          </w:p>
        </w:tc>
        <w:tc>
          <w:tcPr>
            <w:tcW w:w="1080" w:type="dxa"/>
            <w:shd w:val="clear" w:color="auto" w:fill="auto"/>
            <w:vAlign w:val="center"/>
          </w:tcPr>
          <w:p w14:paraId="2EAF964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c>
          <w:tcPr>
            <w:tcW w:w="1081" w:type="dxa"/>
            <w:shd w:val="clear" w:color="auto" w:fill="auto"/>
            <w:vAlign w:val="center"/>
          </w:tcPr>
          <w:p w14:paraId="2125F88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w:t>
            </w:r>
          </w:p>
        </w:tc>
      </w:tr>
      <w:tr w:rsidR="00195F15" w:rsidRPr="007C341D" w14:paraId="5BABF338" w14:textId="77777777">
        <w:trPr>
          <w:trHeight w:val="288"/>
        </w:trPr>
        <w:tc>
          <w:tcPr>
            <w:tcW w:w="1080" w:type="dxa"/>
            <w:shd w:val="clear" w:color="auto" w:fill="auto"/>
            <w:vAlign w:val="center"/>
          </w:tcPr>
          <w:p w14:paraId="63D0BE0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c>
          <w:tcPr>
            <w:tcW w:w="1080" w:type="dxa"/>
            <w:shd w:val="clear" w:color="auto" w:fill="auto"/>
            <w:vAlign w:val="center"/>
          </w:tcPr>
          <w:p w14:paraId="5A18121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w:t>
            </w:r>
          </w:p>
        </w:tc>
        <w:tc>
          <w:tcPr>
            <w:tcW w:w="1081" w:type="dxa"/>
            <w:shd w:val="clear" w:color="auto" w:fill="auto"/>
            <w:vAlign w:val="center"/>
          </w:tcPr>
          <w:p w14:paraId="687B425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r>
      <w:tr w:rsidR="00195F15" w:rsidRPr="007C341D" w14:paraId="2CCAFB29" w14:textId="77777777">
        <w:trPr>
          <w:trHeight w:val="288"/>
        </w:trPr>
        <w:tc>
          <w:tcPr>
            <w:tcW w:w="1080" w:type="dxa"/>
            <w:shd w:val="clear" w:color="auto" w:fill="auto"/>
            <w:vAlign w:val="center"/>
          </w:tcPr>
          <w:p w14:paraId="6E9E845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w:t>
            </w:r>
          </w:p>
        </w:tc>
        <w:tc>
          <w:tcPr>
            <w:tcW w:w="1080" w:type="dxa"/>
            <w:shd w:val="clear" w:color="auto" w:fill="auto"/>
            <w:vAlign w:val="center"/>
          </w:tcPr>
          <w:p w14:paraId="52488F2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w:t>
            </w:r>
          </w:p>
        </w:tc>
        <w:tc>
          <w:tcPr>
            <w:tcW w:w="1081" w:type="dxa"/>
            <w:shd w:val="clear" w:color="auto" w:fill="auto"/>
            <w:vAlign w:val="center"/>
          </w:tcPr>
          <w:p w14:paraId="44A9450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w:t>
            </w:r>
          </w:p>
        </w:tc>
      </w:tr>
      <w:tr w:rsidR="00195F15" w:rsidRPr="007C341D" w14:paraId="05448703" w14:textId="77777777">
        <w:trPr>
          <w:trHeight w:val="288"/>
        </w:trPr>
        <w:tc>
          <w:tcPr>
            <w:tcW w:w="1080" w:type="dxa"/>
            <w:shd w:val="clear" w:color="auto" w:fill="auto"/>
            <w:vAlign w:val="center"/>
          </w:tcPr>
          <w:p w14:paraId="02121BE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080" w:type="dxa"/>
            <w:shd w:val="clear" w:color="auto" w:fill="auto"/>
            <w:vAlign w:val="center"/>
          </w:tcPr>
          <w:p w14:paraId="0BC535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081" w:type="dxa"/>
            <w:shd w:val="clear" w:color="auto" w:fill="auto"/>
            <w:vAlign w:val="center"/>
          </w:tcPr>
          <w:p w14:paraId="27ABCF8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r>
      <w:tr w:rsidR="00195F15" w:rsidRPr="007C341D" w14:paraId="356FE38E" w14:textId="77777777">
        <w:trPr>
          <w:trHeight w:val="288"/>
        </w:trPr>
        <w:tc>
          <w:tcPr>
            <w:tcW w:w="1080" w:type="dxa"/>
            <w:shd w:val="clear" w:color="auto" w:fill="auto"/>
            <w:vAlign w:val="center"/>
          </w:tcPr>
          <w:p w14:paraId="30FC2BA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080" w:type="dxa"/>
            <w:shd w:val="clear" w:color="auto" w:fill="auto"/>
            <w:vAlign w:val="center"/>
          </w:tcPr>
          <w:p w14:paraId="5524B38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081" w:type="dxa"/>
            <w:shd w:val="clear" w:color="auto" w:fill="auto"/>
            <w:vAlign w:val="center"/>
          </w:tcPr>
          <w:p w14:paraId="7C070C4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r>
      <w:tr w:rsidR="00195F15" w:rsidRPr="007C341D" w14:paraId="726DE298" w14:textId="77777777">
        <w:trPr>
          <w:trHeight w:val="288"/>
        </w:trPr>
        <w:tc>
          <w:tcPr>
            <w:tcW w:w="1080" w:type="dxa"/>
            <w:shd w:val="clear" w:color="auto" w:fill="auto"/>
            <w:vAlign w:val="center"/>
          </w:tcPr>
          <w:p w14:paraId="2079828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080" w:type="dxa"/>
            <w:shd w:val="clear" w:color="auto" w:fill="auto"/>
            <w:vAlign w:val="center"/>
          </w:tcPr>
          <w:p w14:paraId="7092050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081" w:type="dxa"/>
            <w:shd w:val="clear" w:color="auto" w:fill="auto"/>
            <w:vAlign w:val="center"/>
          </w:tcPr>
          <w:p w14:paraId="2CD7EB6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r>
      <w:tr w:rsidR="00195F15" w:rsidRPr="007C341D" w14:paraId="1E35CB0B" w14:textId="77777777">
        <w:trPr>
          <w:trHeight w:val="288"/>
        </w:trPr>
        <w:tc>
          <w:tcPr>
            <w:tcW w:w="1080" w:type="dxa"/>
            <w:shd w:val="clear" w:color="auto" w:fill="auto"/>
            <w:vAlign w:val="center"/>
          </w:tcPr>
          <w:p w14:paraId="7C9AD2C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w:t>
            </w:r>
          </w:p>
        </w:tc>
        <w:tc>
          <w:tcPr>
            <w:tcW w:w="1080" w:type="dxa"/>
            <w:shd w:val="clear" w:color="auto" w:fill="auto"/>
            <w:vAlign w:val="center"/>
          </w:tcPr>
          <w:p w14:paraId="5A96372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081" w:type="dxa"/>
            <w:shd w:val="clear" w:color="auto" w:fill="auto"/>
            <w:vAlign w:val="center"/>
          </w:tcPr>
          <w:p w14:paraId="4FCD9E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w:t>
            </w:r>
          </w:p>
        </w:tc>
      </w:tr>
      <w:tr w:rsidR="00195F15" w:rsidRPr="007C341D" w14:paraId="7BAA8A3D" w14:textId="77777777">
        <w:trPr>
          <w:trHeight w:val="288"/>
        </w:trPr>
        <w:tc>
          <w:tcPr>
            <w:tcW w:w="1080" w:type="dxa"/>
            <w:shd w:val="clear" w:color="auto" w:fill="auto"/>
            <w:vAlign w:val="center"/>
          </w:tcPr>
          <w:p w14:paraId="10BB28C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w:t>
            </w:r>
          </w:p>
        </w:tc>
        <w:tc>
          <w:tcPr>
            <w:tcW w:w="1080" w:type="dxa"/>
            <w:shd w:val="clear" w:color="auto" w:fill="auto"/>
            <w:vAlign w:val="center"/>
          </w:tcPr>
          <w:p w14:paraId="77194F6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081" w:type="dxa"/>
            <w:shd w:val="clear" w:color="auto" w:fill="auto"/>
            <w:vAlign w:val="center"/>
          </w:tcPr>
          <w:p w14:paraId="2109450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r>
      <w:tr w:rsidR="00195F15" w:rsidRPr="007C341D" w14:paraId="61DD72B7" w14:textId="77777777">
        <w:trPr>
          <w:trHeight w:val="288"/>
        </w:trPr>
        <w:tc>
          <w:tcPr>
            <w:tcW w:w="1080" w:type="dxa"/>
            <w:shd w:val="clear" w:color="auto" w:fill="auto"/>
            <w:vAlign w:val="center"/>
          </w:tcPr>
          <w:p w14:paraId="58863EC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c>
          <w:tcPr>
            <w:tcW w:w="1080" w:type="dxa"/>
            <w:shd w:val="clear" w:color="auto" w:fill="auto"/>
            <w:vAlign w:val="center"/>
          </w:tcPr>
          <w:p w14:paraId="3123DCA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081" w:type="dxa"/>
            <w:shd w:val="clear" w:color="auto" w:fill="auto"/>
            <w:vAlign w:val="center"/>
          </w:tcPr>
          <w:p w14:paraId="47D56DA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w:t>
            </w:r>
          </w:p>
        </w:tc>
      </w:tr>
      <w:tr w:rsidR="00195F15" w:rsidRPr="007C341D" w14:paraId="7924ED1B" w14:textId="77777777">
        <w:trPr>
          <w:trHeight w:val="288"/>
        </w:trPr>
        <w:tc>
          <w:tcPr>
            <w:tcW w:w="1080" w:type="dxa"/>
            <w:shd w:val="clear" w:color="auto" w:fill="auto"/>
            <w:vAlign w:val="center"/>
          </w:tcPr>
          <w:p w14:paraId="0786D3C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080" w:type="dxa"/>
            <w:shd w:val="clear" w:color="auto" w:fill="auto"/>
            <w:vAlign w:val="center"/>
          </w:tcPr>
          <w:p w14:paraId="5A76AE4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081" w:type="dxa"/>
            <w:shd w:val="clear" w:color="auto" w:fill="auto"/>
            <w:vAlign w:val="center"/>
          </w:tcPr>
          <w:p w14:paraId="16092D8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w:t>
            </w:r>
          </w:p>
        </w:tc>
      </w:tr>
      <w:tr w:rsidR="00195F15" w:rsidRPr="007C341D" w14:paraId="035C72C4" w14:textId="77777777">
        <w:trPr>
          <w:trHeight w:val="288"/>
        </w:trPr>
        <w:tc>
          <w:tcPr>
            <w:tcW w:w="1080" w:type="dxa"/>
            <w:shd w:val="clear" w:color="auto" w:fill="auto"/>
            <w:vAlign w:val="center"/>
          </w:tcPr>
          <w:p w14:paraId="18A92D2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w:t>
            </w:r>
          </w:p>
        </w:tc>
        <w:tc>
          <w:tcPr>
            <w:tcW w:w="1080" w:type="dxa"/>
            <w:shd w:val="clear" w:color="auto" w:fill="auto"/>
            <w:vAlign w:val="center"/>
          </w:tcPr>
          <w:p w14:paraId="2D3707A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081" w:type="dxa"/>
            <w:shd w:val="clear" w:color="auto" w:fill="auto"/>
            <w:vAlign w:val="center"/>
          </w:tcPr>
          <w:p w14:paraId="332DE95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46</w:t>
            </w:r>
          </w:p>
        </w:tc>
      </w:tr>
      <w:tr w:rsidR="00195F15" w:rsidRPr="007C341D" w14:paraId="0468C446" w14:textId="77777777">
        <w:trPr>
          <w:trHeight w:val="288"/>
        </w:trPr>
        <w:tc>
          <w:tcPr>
            <w:tcW w:w="1080" w:type="dxa"/>
            <w:shd w:val="clear" w:color="auto" w:fill="auto"/>
            <w:vAlign w:val="center"/>
          </w:tcPr>
          <w:p w14:paraId="0CAB6E5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0" w:type="dxa"/>
            <w:shd w:val="clear" w:color="auto" w:fill="auto"/>
            <w:vAlign w:val="center"/>
          </w:tcPr>
          <w:p w14:paraId="27B5E99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081" w:type="dxa"/>
            <w:shd w:val="clear" w:color="auto" w:fill="auto"/>
            <w:vAlign w:val="center"/>
          </w:tcPr>
          <w:p w14:paraId="08CEE66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r>
      <w:tr w:rsidR="00195F15" w:rsidRPr="007C341D" w14:paraId="03C91585" w14:textId="77777777">
        <w:trPr>
          <w:trHeight w:val="288"/>
        </w:trPr>
        <w:tc>
          <w:tcPr>
            <w:tcW w:w="1080" w:type="dxa"/>
            <w:shd w:val="clear" w:color="auto" w:fill="auto"/>
            <w:vAlign w:val="center"/>
          </w:tcPr>
          <w:p w14:paraId="423E6B4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21</w:t>
            </w:r>
          </w:p>
        </w:tc>
        <w:tc>
          <w:tcPr>
            <w:tcW w:w="1080" w:type="dxa"/>
            <w:shd w:val="clear" w:color="auto" w:fill="auto"/>
            <w:vAlign w:val="center"/>
          </w:tcPr>
          <w:p w14:paraId="6FA63EF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081" w:type="dxa"/>
            <w:shd w:val="clear" w:color="auto" w:fill="auto"/>
            <w:vAlign w:val="center"/>
          </w:tcPr>
          <w:p w14:paraId="57CA37B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w:t>
            </w:r>
          </w:p>
        </w:tc>
      </w:tr>
      <w:tr w:rsidR="00195F15" w:rsidRPr="007C341D" w14:paraId="1FA825A4" w14:textId="77777777">
        <w:trPr>
          <w:trHeight w:val="288"/>
        </w:trPr>
        <w:tc>
          <w:tcPr>
            <w:tcW w:w="1080" w:type="dxa"/>
            <w:shd w:val="clear" w:color="auto" w:fill="auto"/>
            <w:vAlign w:val="center"/>
          </w:tcPr>
          <w:p w14:paraId="544B4A3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w:t>
            </w:r>
          </w:p>
        </w:tc>
        <w:tc>
          <w:tcPr>
            <w:tcW w:w="1080" w:type="dxa"/>
            <w:shd w:val="clear" w:color="auto" w:fill="auto"/>
            <w:vAlign w:val="center"/>
          </w:tcPr>
          <w:p w14:paraId="676ACA9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081" w:type="dxa"/>
            <w:shd w:val="clear" w:color="auto" w:fill="auto"/>
            <w:vAlign w:val="center"/>
          </w:tcPr>
          <w:p w14:paraId="06EBD07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60</w:t>
            </w:r>
          </w:p>
        </w:tc>
      </w:tr>
      <w:tr w:rsidR="00195F15" w:rsidRPr="007C341D" w14:paraId="6D492C71" w14:textId="77777777">
        <w:trPr>
          <w:trHeight w:val="288"/>
        </w:trPr>
        <w:tc>
          <w:tcPr>
            <w:tcW w:w="1080" w:type="dxa"/>
            <w:shd w:val="clear" w:color="auto" w:fill="auto"/>
            <w:vAlign w:val="center"/>
          </w:tcPr>
          <w:p w14:paraId="10B8CCF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23</w:t>
            </w:r>
          </w:p>
        </w:tc>
        <w:tc>
          <w:tcPr>
            <w:tcW w:w="1080" w:type="dxa"/>
            <w:shd w:val="clear" w:color="auto" w:fill="auto"/>
            <w:vAlign w:val="center"/>
          </w:tcPr>
          <w:p w14:paraId="1C9BBEA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081" w:type="dxa"/>
            <w:shd w:val="clear" w:color="auto" w:fill="auto"/>
            <w:vAlign w:val="center"/>
          </w:tcPr>
          <w:p w14:paraId="1DEECD5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80</w:t>
            </w:r>
          </w:p>
        </w:tc>
      </w:tr>
      <w:tr w:rsidR="00195F15" w:rsidRPr="007C341D" w14:paraId="2985E1E2" w14:textId="77777777">
        <w:trPr>
          <w:trHeight w:val="288"/>
        </w:trPr>
        <w:tc>
          <w:tcPr>
            <w:tcW w:w="1080" w:type="dxa"/>
            <w:shd w:val="clear" w:color="auto" w:fill="auto"/>
            <w:vAlign w:val="center"/>
          </w:tcPr>
          <w:p w14:paraId="2B3AEC1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080" w:type="dxa"/>
            <w:shd w:val="clear" w:color="auto" w:fill="auto"/>
            <w:vAlign w:val="center"/>
          </w:tcPr>
          <w:p w14:paraId="0E7F8D0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w:t>
            </w:r>
          </w:p>
        </w:tc>
        <w:tc>
          <w:tcPr>
            <w:tcW w:w="1081" w:type="dxa"/>
            <w:shd w:val="clear" w:color="auto" w:fill="auto"/>
            <w:vAlign w:val="center"/>
          </w:tcPr>
          <w:p w14:paraId="4E518C7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r>
      <w:tr w:rsidR="00195F15" w:rsidRPr="007C341D" w14:paraId="4DB47733" w14:textId="77777777">
        <w:trPr>
          <w:trHeight w:val="288"/>
        </w:trPr>
        <w:tc>
          <w:tcPr>
            <w:tcW w:w="1080" w:type="dxa"/>
            <w:shd w:val="clear" w:color="auto" w:fill="auto"/>
            <w:vAlign w:val="center"/>
          </w:tcPr>
          <w:p w14:paraId="1037673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25</w:t>
            </w:r>
          </w:p>
        </w:tc>
        <w:tc>
          <w:tcPr>
            <w:tcW w:w="1080" w:type="dxa"/>
            <w:shd w:val="clear" w:color="auto" w:fill="auto"/>
            <w:vAlign w:val="center"/>
          </w:tcPr>
          <w:p w14:paraId="38800AE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w:t>
            </w:r>
          </w:p>
        </w:tc>
        <w:tc>
          <w:tcPr>
            <w:tcW w:w="1081" w:type="dxa"/>
            <w:shd w:val="clear" w:color="auto" w:fill="auto"/>
            <w:vAlign w:val="center"/>
          </w:tcPr>
          <w:p w14:paraId="232E991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r>
      <w:tr w:rsidR="00195F15" w:rsidRPr="007C341D" w14:paraId="34DE8740" w14:textId="77777777">
        <w:trPr>
          <w:trHeight w:val="288"/>
        </w:trPr>
        <w:tc>
          <w:tcPr>
            <w:tcW w:w="1080" w:type="dxa"/>
            <w:shd w:val="clear" w:color="auto" w:fill="auto"/>
            <w:vAlign w:val="center"/>
          </w:tcPr>
          <w:p w14:paraId="1F4DC9E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c>
          <w:tcPr>
            <w:tcW w:w="1080" w:type="dxa"/>
            <w:shd w:val="clear" w:color="auto" w:fill="auto"/>
            <w:vAlign w:val="center"/>
          </w:tcPr>
          <w:p w14:paraId="0648603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w:t>
            </w:r>
          </w:p>
        </w:tc>
        <w:tc>
          <w:tcPr>
            <w:tcW w:w="1081" w:type="dxa"/>
            <w:shd w:val="clear" w:color="auto" w:fill="auto"/>
            <w:vAlign w:val="center"/>
          </w:tcPr>
          <w:p w14:paraId="21A0E78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54</w:t>
            </w:r>
          </w:p>
        </w:tc>
      </w:tr>
      <w:tr w:rsidR="00195F15" w:rsidRPr="007C341D" w14:paraId="710CAC1F" w14:textId="77777777">
        <w:trPr>
          <w:trHeight w:val="288"/>
        </w:trPr>
        <w:tc>
          <w:tcPr>
            <w:tcW w:w="1080" w:type="dxa"/>
            <w:shd w:val="clear" w:color="auto" w:fill="auto"/>
            <w:vAlign w:val="center"/>
          </w:tcPr>
          <w:p w14:paraId="57F762F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w:t>
            </w:r>
          </w:p>
        </w:tc>
        <w:tc>
          <w:tcPr>
            <w:tcW w:w="1080" w:type="dxa"/>
            <w:shd w:val="clear" w:color="auto" w:fill="auto"/>
            <w:vAlign w:val="center"/>
          </w:tcPr>
          <w:p w14:paraId="489D5B5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w:t>
            </w:r>
          </w:p>
        </w:tc>
        <w:tc>
          <w:tcPr>
            <w:tcW w:w="1081" w:type="dxa"/>
            <w:shd w:val="clear" w:color="auto" w:fill="auto"/>
            <w:vAlign w:val="center"/>
          </w:tcPr>
          <w:p w14:paraId="57C6648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w:t>
            </w:r>
          </w:p>
        </w:tc>
      </w:tr>
      <w:tr w:rsidR="00195F15" w:rsidRPr="007C341D" w14:paraId="71852B33" w14:textId="77777777">
        <w:trPr>
          <w:trHeight w:val="288"/>
        </w:trPr>
        <w:tc>
          <w:tcPr>
            <w:tcW w:w="1080" w:type="dxa"/>
            <w:shd w:val="clear" w:color="auto" w:fill="auto"/>
            <w:vAlign w:val="center"/>
          </w:tcPr>
          <w:p w14:paraId="0E3409D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w:t>
            </w:r>
          </w:p>
        </w:tc>
        <w:tc>
          <w:tcPr>
            <w:tcW w:w="1080" w:type="dxa"/>
            <w:shd w:val="clear" w:color="auto" w:fill="auto"/>
            <w:vAlign w:val="center"/>
          </w:tcPr>
          <w:p w14:paraId="7D6B2CA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w:t>
            </w:r>
          </w:p>
        </w:tc>
        <w:tc>
          <w:tcPr>
            <w:tcW w:w="1081" w:type="dxa"/>
            <w:shd w:val="clear" w:color="auto" w:fill="auto"/>
            <w:vAlign w:val="center"/>
          </w:tcPr>
          <w:p w14:paraId="139C62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w:t>
            </w:r>
          </w:p>
        </w:tc>
      </w:tr>
      <w:tr w:rsidR="00195F15" w:rsidRPr="007C341D" w14:paraId="728F60E8" w14:textId="77777777">
        <w:trPr>
          <w:trHeight w:val="288"/>
        </w:trPr>
        <w:tc>
          <w:tcPr>
            <w:tcW w:w="1080" w:type="dxa"/>
            <w:shd w:val="clear" w:color="auto" w:fill="auto"/>
            <w:vAlign w:val="center"/>
          </w:tcPr>
          <w:p w14:paraId="1CD7405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w:t>
            </w:r>
          </w:p>
        </w:tc>
        <w:tc>
          <w:tcPr>
            <w:tcW w:w="1080" w:type="dxa"/>
            <w:shd w:val="clear" w:color="auto" w:fill="auto"/>
            <w:vAlign w:val="center"/>
          </w:tcPr>
          <w:p w14:paraId="08CCD49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c>
          <w:tcPr>
            <w:tcW w:w="1081" w:type="dxa"/>
            <w:shd w:val="clear" w:color="auto" w:fill="auto"/>
            <w:vAlign w:val="center"/>
          </w:tcPr>
          <w:p w14:paraId="3503EC5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w:t>
            </w:r>
          </w:p>
        </w:tc>
      </w:tr>
      <w:tr w:rsidR="00195F15" w:rsidRPr="007C341D" w14:paraId="3A67970E" w14:textId="77777777">
        <w:trPr>
          <w:trHeight w:val="288"/>
        </w:trPr>
        <w:tc>
          <w:tcPr>
            <w:tcW w:w="1080" w:type="dxa"/>
            <w:shd w:val="clear" w:color="auto" w:fill="auto"/>
            <w:vAlign w:val="center"/>
          </w:tcPr>
          <w:p w14:paraId="01859C2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w:t>
            </w:r>
          </w:p>
        </w:tc>
        <w:tc>
          <w:tcPr>
            <w:tcW w:w="1080" w:type="dxa"/>
            <w:shd w:val="clear" w:color="auto" w:fill="auto"/>
            <w:vAlign w:val="center"/>
          </w:tcPr>
          <w:p w14:paraId="7DC4E91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c>
          <w:tcPr>
            <w:tcW w:w="1081" w:type="dxa"/>
            <w:shd w:val="clear" w:color="auto" w:fill="auto"/>
            <w:vAlign w:val="center"/>
          </w:tcPr>
          <w:p w14:paraId="062E546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w:t>
            </w:r>
          </w:p>
        </w:tc>
      </w:tr>
      <w:tr w:rsidR="00195F15" w:rsidRPr="007C341D" w14:paraId="429E83F0" w14:textId="77777777">
        <w:trPr>
          <w:trHeight w:val="288"/>
        </w:trPr>
        <w:tc>
          <w:tcPr>
            <w:tcW w:w="1080" w:type="dxa"/>
            <w:shd w:val="clear" w:color="auto" w:fill="auto"/>
            <w:vAlign w:val="center"/>
          </w:tcPr>
          <w:p w14:paraId="331AC60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w:t>
            </w:r>
          </w:p>
        </w:tc>
        <w:tc>
          <w:tcPr>
            <w:tcW w:w="1080" w:type="dxa"/>
            <w:shd w:val="clear" w:color="auto" w:fill="auto"/>
            <w:vAlign w:val="center"/>
          </w:tcPr>
          <w:p w14:paraId="252CFC5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c>
          <w:tcPr>
            <w:tcW w:w="1081" w:type="dxa"/>
            <w:shd w:val="clear" w:color="auto" w:fill="auto"/>
            <w:vAlign w:val="center"/>
          </w:tcPr>
          <w:p w14:paraId="49D9C67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50</w:t>
            </w:r>
          </w:p>
        </w:tc>
      </w:tr>
      <w:tr w:rsidR="00195F15" w:rsidRPr="007C341D" w14:paraId="72C147EB" w14:textId="77777777">
        <w:trPr>
          <w:trHeight w:val="288"/>
        </w:trPr>
        <w:tc>
          <w:tcPr>
            <w:tcW w:w="1080" w:type="dxa"/>
            <w:shd w:val="clear" w:color="auto" w:fill="auto"/>
            <w:vAlign w:val="center"/>
          </w:tcPr>
          <w:p w14:paraId="5638727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w:t>
            </w:r>
          </w:p>
        </w:tc>
        <w:tc>
          <w:tcPr>
            <w:tcW w:w="1080" w:type="dxa"/>
            <w:shd w:val="clear" w:color="auto" w:fill="auto"/>
            <w:vAlign w:val="center"/>
          </w:tcPr>
          <w:p w14:paraId="4E8B343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081" w:type="dxa"/>
            <w:shd w:val="clear" w:color="auto" w:fill="auto"/>
            <w:vAlign w:val="center"/>
          </w:tcPr>
          <w:p w14:paraId="4D5FE42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w:t>
            </w:r>
          </w:p>
        </w:tc>
      </w:tr>
      <w:tr w:rsidR="00195F15" w:rsidRPr="007C341D" w14:paraId="153D76F2" w14:textId="77777777">
        <w:trPr>
          <w:trHeight w:val="288"/>
        </w:trPr>
        <w:tc>
          <w:tcPr>
            <w:tcW w:w="1080" w:type="dxa"/>
            <w:shd w:val="clear" w:color="auto" w:fill="auto"/>
            <w:vAlign w:val="center"/>
          </w:tcPr>
          <w:p w14:paraId="7BF0FDB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w:t>
            </w:r>
          </w:p>
        </w:tc>
        <w:tc>
          <w:tcPr>
            <w:tcW w:w="1080" w:type="dxa"/>
            <w:shd w:val="clear" w:color="auto" w:fill="auto"/>
            <w:vAlign w:val="center"/>
          </w:tcPr>
          <w:p w14:paraId="6741BBA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081" w:type="dxa"/>
            <w:shd w:val="clear" w:color="auto" w:fill="auto"/>
            <w:vAlign w:val="center"/>
          </w:tcPr>
          <w:p w14:paraId="5FC7F63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56</w:t>
            </w:r>
          </w:p>
        </w:tc>
      </w:tr>
      <w:tr w:rsidR="00195F15" w:rsidRPr="007C341D" w14:paraId="68959BAD" w14:textId="77777777">
        <w:trPr>
          <w:trHeight w:val="288"/>
        </w:trPr>
        <w:tc>
          <w:tcPr>
            <w:tcW w:w="1080" w:type="dxa"/>
            <w:shd w:val="clear" w:color="auto" w:fill="auto"/>
            <w:vAlign w:val="center"/>
          </w:tcPr>
          <w:p w14:paraId="7208E90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w:t>
            </w:r>
          </w:p>
        </w:tc>
        <w:tc>
          <w:tcPr>
            <w:tcW w:w="1080" w:type="dxa"/>
            <w:shd w:val="clear" w:color="auto" w:fill="auto"/>
            <w:vAlign w:val="center"/>
          </w:tcPr>
          <w:p w14:paraId="5AE04D1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081" w:type="dxa"/>
            <w:shd w:val="clear" w:color="auto" w:fill="auto"/>
            <w:vAlign w:val="center"/>
          </w:tcPr>
          <w:p w14:paraId="69FB4BB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76</w:t>
            </w:r>
          </w:p>
        </w:tc>
      </w:tr>
      <w:tr w:rsidR="00195F15" w:rsidRPr="007C341D" w14:paraId="768E8489" w14:textId="77777777">
        <w:trPr>
          <w:trHeight w:val="288"/>
        </w:trPr>
        <w:tc>
          <w:tcPr>
            <w:tcW w:w="1080" w:type="dxa"/>
            <w:shd w:val="clear" w:color="auto" w:fill="auto"/>
            <w:vAlign w:val="center"/>
          </w:tcPr>
          <w:p w14:paraId="4E822C0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w:t>
            </w:r>
          </w:p>
        </w:tc>
        <w:tc>
          <w:tcPr>
            <w:tcW w:w="1080" w:type="dxa"/>
            <w:shd w:val="clear" w:color="auto" w:fill="auto"/>
            <w:vAlign w:val="center"/>
          </w:tcPr>
          <w:p w14:paraId="72DF6C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081" w:type="dxa"/>
            <w:shd w:val="clear" w:color="auto" w:fill="auto"/>
            <w:vAlign w:val="center"/>
          </w:tcPr>
          <w:p w14:paraId="0041C77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84</w:t>
            </w:r>
          </w:p>
        </w:tc>
      </w:tr>
      <w:tr w:rsidR="00195F15" w:rsidRPr="007C341D" w14:paraId="12FCD24F" w14:textId="77777777">
        <w:trPr>
          <w:trHeight w:val="288"/>
        </w:trPr>
        <w:tc>
          <w:tcPr>
            <w:tcW w:w="1080" w:type="dxa"/>
            <w:shd w:val="clear" w:color="auto" w:fill="auto"/>
            <w:vAlign w:val="center"/>
          </w:tcPr>
          <w:p w14:paraId="547F673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w:t>
            </w:r>
          </w:p>
        </w:tc>
        <w:tc>
          <w:tcPr>
            <w:tcW w:w="1080" w:type="dxa"/>
            <w:shd w:val="clear" w:color="auto" w:fill="auto"/>
            <w:vAlign w:val="center"/>
          </w:tcPr>
          <w:p w14:paraId="36A7A35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w:t>
            </w:r>
          </w:p>
        </w:tc>
        <w:tc>
          <w:tcPr>
            <w:tcW w:w="1081" w:type="dxa"/>
            <w:shd w:val="clear" w:color="auto" w:fill="auto"/>
            <w:vAlign w:val="center"/>
          </w:tcPr>
          <w:p w14:paraId="58320BD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w:t>
            </w:r>
          </w:p>
        </w:tc>
      </w:tr>
      <w:tr w:rsidR="00195F15" w:rsidRPr="007C341D" w14:paraId="14C131CA" w14:textId="77777777">
        <w:trPr>
          <w:trHeight w:val="288"/>
        </w:trPr>
        <w:tc>
          <w:tcPr>
            <w:tcW w:w="1080" w:type="dxa"/>
            <w:shd w:val="clear" w:color="auto" w:fill="auto"/>
            <w:vAlign w:val="center"/>
          </w:tcPr>
          <w:p w14:paraId="081CD1B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w:t>
            </w:r>
          </w:p>
        </w:tc>
        <w:tc>
          <w:tcPr>
            <w:tcW w:w="1080" w:type="dxa"/>
            <w:shd w:val="clear" w:color="auto" w:fill="auto"/>
            <w:vAlign w:val="center"/>
          </w:tcPr>
          <w:p w14:paraId="54A5B84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w:t>
            </w:r>
          </w:p>
        </w:tc>
        <w:tc>
          <w:tcPr>
            <w:tcW w:w="1081" w:type="dxa"/>
            <w:shd w:val="clear" w:color="auto" w:fill="auto"/>
            <w:vAlign w:val="center"/>
          </w:tcPr>
          <w:p w14:paraId="749BB6D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46</w:t>
            </w:r>
          </w:p>
        </w:tc>
      </w:tr>
      <w:tr w:rsidR="00195F15" w:rsidRPr="007C341D" w14:paraId="0B8E7DD7" w14:textId="77777777">
        <w:trPr>
          <w:trHeight w:val="288"/>
        </w:trPr>
        <w:tc>
          <w:tcPr>
            <w:tcW w:w="1080" w:type="dxa"/>
            <w:shd w:val="clear" w:color="auto" w:fill="auto"/>
            <w:vAlign w:val="center"/>
          </w:tcPr>
          <w:p w14:paraId="529FDF5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w:t>
            </w:r>
          </w:p>
        </w:tc>
        <w:tc>
          <w:tcPr>
            <w:tcW w:w="1080" w:type="dxa"/>
            <w:shd w:val="clear" w:color="auto" w:fill="auto"/>
            <w:vAlign w:val="center"/>
          </w:tcPr>
          <w:p w14:paraId="5A47AE9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w:t>
            </w:r>
          </w:p>
        </w:tc>
        <w:tc>
          <w:tcPr>
            <w:tcW w:w="1081" w:type="dxa"/>
            <w:shd w:val="clear" w:color="auto" w:fill="auto"/>
            <w:vAlign w:val="center"/>
          </w:tcPr>
          <w:p w14:paraId="0B02F57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68</w:t>
            </w:r>
          </w:p>
        </w:tc>
      </w:tr>
      <w:tr w:rsidR="00195F15" w:rsidRPr="007C341D" w14:paraId="49F1B60D" w14:textId="77777777">
        <w:trPr>
          <w:trHeight w:val="288"/>
        </w:trPr>
        <w:tc>
          <w:tcPr>
            <w:tcW w:w="1080" w:type="dxa"/>
            <w:shd w:val="clear" w:color="auto" w:fill="auto"/>
            <w:vAlign w:val="center"/>
          </w:tcPr>
          <w:p w14:paraId="747E64C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w:t>
            </w:r>
          </w:p>
        </w:tc>
        <w:tc>
          <w:tcPr>
            <w:tcW w:w="1080" w:type="dxa"/>
            <w:shd w:val="clear" w:color="auto" w:fill="auto"/>
            <w:vAlign w:val="center"/>
          </w:tcPr>
          <w:p w14:paraId="2FEC8DD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1" w:type="dxa"/>
            <w:shd w:val="clear" w:color="auto" w:fill="auto"/>
            <w:vAlign w:val="center"/>
          </w:tcPr>
          <w:p w14:paraId="210B4F6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w:t>
            </w:r>
          </w:p>
        </w:tc>
      </w:tr>
      <w:tr w:rsidR="00195F15" w:rsidRPr="007C341D" w14:paraId="71ED85E7" w14:textId="77777777">
        <w:trPr>
          <w:trHeight w:val="288"/>
        </w:trPr>
        <w:tc>
          <w:tcPr>
            <w:tcW w:w="1080" w:type="dxa"/>
            <w:shd w:val="clear" w:color="auto" w:fill="auto"/>
            <w:vAlign w:val="center"/>
          </w:tcPr>
          <w:p w14:paraId="58E1DAD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w:t>
            </w:r>
          </w:p>
        </w:tc>
        <w:tc>
          <w:tcPr>
            <w:tcW w:w="1080" w:type="dxa"/>
            <w:shd w:val="clear" w:color="auto" w:fill="auto"/>
            <w:vAlign w:val="center"/>
          </w:tcPr>
          <w:p w14:paraId="6B94C32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1" w:type="dxa"/>
            <w:shd w:val="clear" w:color="auto" w:fill="auto"/>
            <w:vAlign w:val="center"/>
          </w:tcPr>
          <w:p w14:paraId="450F2A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48</w:t>
            </w:r>
          </w:p>
        </w:tc>
      </w:tr>
      <w:tr w:rsidR="00195F15" w:rsidRPr="007C341D" w14:paraId="042CAC85" w14:textId="77777777">
        <w:trPr>
          <w:trHeight w:val="288"/>
        </w:trPr>
        <w:tc>
          <w:tcPr>
            <w:tcW w:w="1080" w:type="dxa"/>
            <w:shd w:val="clear" w:color="auto" w:fill="auto"/>
            <w:vAlign w:val="center"/>
          </w:tcPr>
          <w:p w14:paraId="4036F2A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41</w:t>
            </w:r>
          </w:p>
        </w:tc>
        <w:tc>
          <w:tcPr>
            <w:tcW w:w="1080" w:type="dxa"/>
            <w:shd w:val="clear" w:color="auto" w:fill="auto"/>
            <w:vAlign w:val="center"/>
          </w:tcPr>
          <w:p w14:paraId="1707640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1" w:type="dxa"/>
            <w:shd w:val="clear" w:color="auto" w:fill="auto"/>
            <w:vAlign w:val="center"/>
          </w:tcPr>
          <w:p w14:paraId="11945FD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52</w:t>
            </w:r>
          </w:p>
        </w:tc>
      </w:tr>
      <w:tr w:rsidR="00195F15" w:rsidRPr="007C341D" w14:paraId="56C69BA4" w14:textId="77777777">
        <w:trPr>
          <w:trHeight w:val="288"/>
        </w:trPr>
        <w:tc>
          <w:tcPr>
            <w:tcW w:w="1080" w:type="dxa"/>
            <w:shd w:val="clear" w:color="auto" w:fill="auto"/>
            <w:vAlign w:val="center"/>
          </w:tcPr>
          <w:p w14:paraId="40E32AC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w:t>
            </w:r>
          </w:p>
        </w:tc>
        <w:tc>
          <w:tcPr>
            <w:tcW w:w="1080" w:type="dxa"/>
            <w:shd w:val="clear" w:color="auto" w:fill="auto"/>
            <w:vAlign w:val="center"/>
          </w:tcPr>
          <w:p w14:paraId="65EC100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1" w:type="dxa"/>
            <w:shd w:val="clear" w:color="auto" w:fill="auto"/>
            <w:vAlign w:val="center"/>
          </w:tcPr>
          <w:p w14:paraId="2C305F5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56</w:t>
            </w:r>
          </w:p>
        </w:tc>
      </w:tr>
      <w:tr w:rsidR="00195F15" w:rsidRPr="007C341D" w14:paraId="64DB1FE7" w14:textId="77777777">
        <w:trPr>
          <w:trHeight w:val="288"/>
        </w:trPr>
        <w:tc>
          <w:tcPr>
            <w:tcW w:w="1080" w:type="dxa"/>
            <w:shd w:val="clear" w:color="auto" w:fill="auto"/>
            <w:vAlign w:val="center"/>
          </w:tcPr>
          <w:p w14:paraId="1C4DD94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43</w:t>
            </w:r>
          </w:p>
        </w:tc>
        <w:tc>
          <w:tcPr>
            <w:tcW w:w="1080" w:type="dxa"/>
            <w:shd w:val="clear" w:color="auto" w:fill="auto"/>
            <w:vAlign w:val="center"/>
          </w:tcPr>
          <w:p w14:paraId="7194D4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081" w:type="dxa"/>
            <w:shd w:val="clear" w:color="auto" w:fill="auto"/>
            <w:vAlign w:val="center"/>
          </w:tcPr>
          <w:p w14:paraId="75B2BBC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64</w:t>
            </w:r>
          </w:p>
        </w:tc>
      </w:tr>
      <w:tr w:rsidR="00195F15" w:rsidRPr="007C341D" w14:paraId="7516B584" w14:textId="77777777">
        <w:trPr>
          <w:trHeight w:val="288"/>
        </w:trPr>
        <w:tc>
          <w:tcPr>
            <w:tcW w:w="1080" w:type="dxa"/>
            <w:shd w:val="clear" w:color="auto" w:fill="auto"/>
            <w:vAlign w:val="center"/>
          </w:tcPr>
          <w:p w14:paraId="4563D3E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44</w:t>
            </w:r>
          </w:p>
        </w:tc>
        <w:tc>
          <w:tcPr>
            <w:tcW w:w="1080" w:type="dxa"/>
            <w:shd w:val="clear" w:color="auto" w:fill="auto"/>
            <w:vAlign w:val="center"/>
          </w:tcPr>
          <w:p w14:paraId="21C64AB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w:t>
            </w:r>
          </w:p>
        </w:tc>
        <w:tc>
          <w:tcPr>
            <w:tcW w:w="1081" w:type="dxa"/>
            <w:shd w:val="clear" w:color="auto" w:fill="auto"/>
            <w:vAlign w:val="center"/>
          </w:tcPr>
          <w:p w14:paraId="4F2C647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66</w:t>
            </w:r>
          </w:p>
        </w:tc>
      </w:tr>
      <w:tr w:rsidR="00195F15" w:rsidRPr="007C341D" w14:paraId="3799D461" w14:textId="77777777">
        <w:trPr>
          <w:trHeight w:val="288"/>
        </w:trPr>
        <w:tc>
          <w:tcPr>
            <w:tcW w:w="1080" w:type="dxa"/>
            <w:shd w:val="clear" w:color="auto" w:fill="auto"/>
            <w:vAlign w:val="center"/>
          </w:tcPr>
          <w:p w14:paraId="033E81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45</w:t>
            </w:r>
          </w:p>
        </w:tc>
        <w:tc>
          <w:tcPr>
            <w:tcW w:w="1080" w:type="dxa"/>
            <w:shd w:val="clear" w:color="auto" w:fill="auto"/>
            <w:vAlign w:val="center"/>
          </w:tcPr>
          <w:p w14:paraId="0FEA234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23</w:t>
            </w:r>
          </w:p>
        </w:tc>
        <w:tc>
          <w:tcPr>
            <w:tcW w:w="1081" w:type="dxa"/>
            <w:shd w:val="clear" w:color="auto" w:fill="auto"/>
            <w:vAlign w:val="center"/>
          </w:tcPr>
          <w:p w14:paraId="2456F8F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54</w:t>
            </w:r>
          </w:p>
        </w:tc>
      </w:tr>
      <w:tr w:rsidR="00195F15" w:rsidRPr="007C341D" w14:paraId="29BED86E" w14:textId="77777777">
        <w:trPr>
          <w:trHeight w:val="288"/>
        </w:trPr>
        <w:tc>
          <w:tcPr>
            <w:tcW w:w="1080" w:type="dxa"/>
            <w:shd w:val="clear" w:color="auto" w:fill="auto"/>
            <w:vAlign w:val="center"/>
          </w:tcPr>
          <w:p w14:paraId="23754D0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46</w:t>
            </w:r>
          </w:p>
        </w:tc>
        <w:tc>
          <w:tcPr>
            <w:tcW w:w="1080" w:type="dxa"/>
            <w:shd w:val="clear" w:color="auto" w:fill="auto"/>
            <w:vAlign w:val="center"/>
          </w:tcPr>
          <w:p w14:paraId="6617E8F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081" w:type="dxa"/>
            <w:shd w:val="clear" w:color="auto" w:fill="auto"/>
            <w:vAlign w:val="center"/>
          </w:tcPr>
          <w:p w14:paraId="3E504DA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70</w:t>
            </w:r>
          </w:p>
        </w:tc>
      </w:tr>
      <w:tr w:rsidR="00195F15" w:rsidRPr="007C341D" w14:paraId="3211BCCF" w14:textId="77777777">
        <w:trPr>
          <w:trHeight w:val="288"/>
        </w:trPr>
        <w:tc>
          <w:tcPr>
            <w:tcW w:w="1080" w:type="dxa"/>
            <w:shd w:val="clear" w:color="auto" w:fill="auto"/>
            <w:vAlign w:val="center"/>
          </w:tcPr>
          <w:p w14:paraId="1981BD9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47</w:t>
            </w:r>
          </w:p>
        </w:tc>
        <w:tc>
          <w:tcPr>
            <w:tcW w:w="1080" w:type="dxa"/>
            <w:shd w:val="clear" w:color="auto" w:fill="auto"/>
            <w:vAlign w:val="center"/>
          </w:tcPr>
          <w:p w14:paraId="21541F1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081" w:type="dxa"/>
            <w:shd w:val="clear" w:color="auto" w:fill="auto"/>
            <w:vAlign w:val="center"/>
          </w:tcPr>
          <w:p w14:paraId="3339237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92</w:t>
            </w:r>
          </w:p>
        </w:tc>
      </w:tr>
      <w:tr w:rsidR="00195F15" w:rsidRPr="007C341D" w14:paraId="66642A92" w14:textId="77777777">
        <w:trPr>
          <w:trHeight w:val="288"/>
        </w:trPr>
        <w:tc>
          <w:tcPr>
            <w:tcW w:w="1080" w:type="dxa"/>
            <w:shd w:val="clear" w:color="auto" w:fill="auto"/>
            <w:vAlign w:val="center"/>
          </w:tcPr>
          <w:p w14:paraId="6D85165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48</w:t>
            </w:r>
          </w:p>
        </w:tc>
        <w:tc>
          <w:tcPr>
            <w:tcW w:w="1080" w:type="dxa"/>
            <w:shd w:val="clear" w:color="auto" w:fill="auto"/>
            <w:vAlign w:val="center"/>
          </w:tcPr>
          <w:p w14:paraId="25B7940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081" w:type="dxa"/>
            <w:shd w:val="clear" w:color="auto" w:fill="auto"/>
            <w:vAlign w:val="center"/>
          </w:tcPr>
          <w:p w14:paraId="0EB5900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93</w:t>
            </w:r>
          </w:p>
        </w:tc>
      </w:tr>
      <w:tr w:rsidR="00195F15" w:rsidRPr="007C341D" w14:paraId="310AE244" w14:textId="77777777">
        <w:trPr>
          <w:trHeight w:val="288"/>
        </w:trPr>
        <w:tc>
          <w:tcPr>
            <w:tcW w:w="1080" w:type="dxa"/>
            <w:shd w:val="clear" w:color="auto" w:fill="auto"/>
            <w:vAlign w:val="center"/>
          </w:tcPr>
          <w:p w14:paraId="2BC219C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49</w:t>
            </w:r>
          </w:p>
        </w:tc>
        <w:tc>
          <w:tcPr>
            <w:tcW w:w="1080" w:type="dxa"/>
            <w:shd w:val="clear" w:color="auto" w:fill="auto"/>
            <w:vAlign w:val="center"/>
          </w:tcPr>
          <w:p w14:paraId="5064A37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081" w:type="dxa"/>
            <w:shd w:val="clear" w:color="auto" w:fill="auto"/>
            <w:vAlign w:val="center"/>
          </w:tcPr>
          <w:p w14:paraId="3FE0E05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120</w:t>
            </w:r>
          </w:p>
        </w:tc>
      </w:tr>
      <w:tr w:rsidR="00195F15" w:rsidRPr="007C341D" w14:paraId="7506172E" w14:textId="77777777">
        <w:trPr>
          <w:trHeight w:val="288"/>
        </w:trPr>
        <w:tc>
          <w:tcPr>
            <w:tcW w:w="1080" w:type="dxa"/>
            <w:shd w:val="clear" w:color="auto" w:fill="auto"/>
            <w:vAlign w:val="center"/>
          </w:tcPr>
          <w:p w14:paraId="099705D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50</w:t>
            </w:r>
          </w:p>
        </w:tc>
        <w:tc>
          <w:tcPr>
            <w:tcW w:w="1080" w:type="dxa"/>
            <w:shd w:val="clear" w:color="auto" w:fill="auto"/>
            <w:vAlign w:val="center"/>
          </w:tcPr>
          <w:p w14:paraId="01C72F3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25</w:t>
            </w:r>
          </w:p>
        </w:tc>
        <w:tc>
          <w:tcPr>
            <w:tcW w:w="1081" w:type="dxa"/>
            <w:shd w:val="clear" w:color="auto" w:fill="auto"/>
            <w:vAlign w:val="center"/>
          </w:tcPr>
          <w:p w14:paraId="516A45D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85</w:t>
            </w:r>
          </w:p>
        </w:tc>
      </w:tr>
    </w:tbl>
    <w:p w14:paraId="05B43AE6" w14:textId="77777777" w:rsidR="00195F15" w:rsidRDefault="00195F15">
      <w:pPr>
        <w:spacing w:after="160" w:line="252" w:lineRule="auto"/>
        <w:rPr>
          <w:rFonts w:eastAsia="Calibri" w:cs="Times New Roman"/>
          <w:b/>
          <w:sz w:val="28"/>
          <w:szCs w:val="28"/>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2"/>
        <w:gridCol w:w="3192"/>
        <w:gridCol w:w="3192"/>
      </w:tblGrid>
      <w:tr w:rsidR="00195F15" w:rsidRPr="007C341D" w14:paraId="746104C1" w14:textId="77777777" w:rsidTr="007C341D">
        <w:tc>
          <w:tcPr>
            <w:tcW w:w="3192" w:type="dxa"/>
            <w:shd w:val="clear" w:color="auto" w:fill="auto"/>
          </w:tcPr>
          <w:p w14:paraId="6E442E58" w14:textId="77777777" w:rsidR="00195F15" w:rsidRPr="007C341D" w:rsidRDefault="00195F15" w:rsidP="007C341D">
            <w:pPr>
              <w:widowControl w:val="0"/>
              <w:spacing w:after="160" w:line="252" w:lineRule="auto"/>
              <w:ind w:left="200"/>
              <w:rPr>
                <w:rFonts w:eastAsia="Calibri" w:cs="Times New Roman"/>
                <w:b/>
                <w:sz w:val="28"/>
                <w:szCs w:val="28"/>
              </w:rPr>
            </w:pPr>
          </w:p>
        </w:tc>
        <w:tc>
          <w:tcPr>
            <w:tcW w:w="3192" w:type="dxa"/>
            <w:shd w:val="clear" w:color="auto" w:fill="auto"/>
          </w:tcPr>
          <w:p w14:paraId="48B2C6ED"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cs="Times New Roman"/>
                <w:b/>
                <w:sz w:val="28"/>
                <w:szCs w:val="28"/>
              </w:rPr>
              <w:t>skewness</w:t>
            </w:r>
          </w:p>
        </w:tc>
        <w:tc>
          <w:tcPr>
            <w:tcW w:w="3192" w:type="dxa"/>
            <w:shd w:val="clear" w:color="auto" w:fill="auto"/>
          </w:tcPr>
          <w:p w14:paraId="0D864DBD"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cs="Times New Roman"/>
                <w:b/>
                <w:sz w:val="28"/>
                <w:szCs w:val="28"/>
              </w:rPr>
              <w:t>kurtosis</w:t>
            </w:r>
          </w:p>
        </w:tc>
      </w:tr>
      <w:tr w:rsidR="00195F15" w:rsidRPr="007C341D" w14:paraId="477131D6" w14:textId="77777777" w:rsidTr="007C341D">
        <w:tc>
          <w:tcPr>
            <w:tcW w:w="3192" w:type="dxa"/>
            <w:shd w:val="clear" w:color="auto" w:fill="auto"/>
          </w:tcPr>
          <w:p w14:paraId="490049B0"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cs="Times New Roman"/>
                <w:b/>
                <w:sz w:val="28"/>
                <w:szCs w:val="28"/>
              </w:rPr>
              <w:t>Speed</w:t>
            </w:r>
          </w:p>
        </w:tc>
        <w:tc>
          <w:tcPr>
            <w:tcW w:w="3192" w:type="dxa"/>
            <w:shd w:val="clear" w:color="auto" w:fill="auto"/>
          </w:tcPr>
          <w:p w14:paraId="2B17BC3B"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b/>
                <w:sz w:val="28"/>
                <w:szCs w:val="28"/>
              </w:rPr>
              <w:t>-0.1139548</w:t>
            </w:r>
          </w:p>
        </w:tc>
        <w:tc>
          <w:tcPr>
            <w:tcW w:w="3192" w:type="dxa"/>
            <w:shd w:val="clear" w:color="auto" w:fill="auto"/>
          </w:tcPr>
          <w:p w14:paraId="489CEE5D"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b/>
                <w:sz w:val="28"/>
                <w:szCs w:val="28"/>
              </w:rPr>
              <w:t xml:space="preserve"> 2.422853</w:t>
            </w:r>
          </w:p>
        </w:tc>
      </w:tr>
      <w:tr w:rsidR="00195F15" w:rsidRPr="007C341D" w14:paraId="04C7D46E" w14:textId="77777777" w:rsidTr="007C341D">
        <w:tc>
          <w:tcPr>
            <w:tcW w:w="3192" w:type="dxa"/>
            <w:shd w:val="clear" w:color="auto" w:fill="auto"/>
          </w:tcPr>
          <w:p w14:paraId="5C91C697"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cs="Times New Roman"/>
                <w:b/>
                <w:sz w:val="28"/>
                <w:szCs w:val="28"/>
              </w:rPr>
              <w:t>Distance</w:t>
            </w:r>
          </w:p>
        </w:tc>
        <w:tc>
          <w:tcPr>
            <w:tcW w:w="3192" w:type="dxa"/>
            <w:shd w:val="clear" w:color="auto" w:fill="auto"/>
          </w:tcPr>
          <w:p w14:paraId="5F7C859D"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b/>
                <w:sz w:val="28"/>
                <w:szCs w:val="28"/>
              </w:rPr>
              <w:t>0.7824835</w:t>
            </w:r>
          </w:p>
        </w:tc>
        <w:tc>
          <w:tcPr>
            <w:tcW w:w="3192" w:type="dxa"/>
            <w:shd w:val="clear" w:color="auto" w:fill="auto"/>
          </w:tcPr>
          <w:p w14:paraId="471ED46A" w14:textId="77777777" w:rsidR="00195F15" w:rsidRPr="007C341D" w:rsidRDefault="00123EF3" w:rsidP="007C341D">
            <w:pPr>
              <w:widowControl w:val="0"/>
              <w:spacing w:after="160" w:line="252" w:lineRule="auto"/>
              <w:ind w:left="200"/>
              <w:rPr>
                <w:rFonts w:eastAsia="Calibri" w:cs="Times New Roman"/>
                <w:b/>
                <w:sz w:val="28"/>
                <w:szCs w:val="28"/>
              </w:rPr>
            </w:pPr>
            <w:r w:rsidRPr="007C341D">
              <w:rPr>
                <w:rFonts w:eastAsia="Calibri"/>
                <w:b/>
                <w:sz w:val="28"/>
                <w:szCs w:val="28"/>
              </w:rPr>
              <w:t xml:space="preserve"> 3.248019</w:t>
            </w:r>
          </w:p>
        </w:tc>
      </w:tr>
    </w:tbl>
    <w:p w14:paraId="012D4559" w14:textId="77777777" w:rsidR="00195F15" w:rsidRDefault="00195F15">
      <w:pPr>
        <w:spacing w:after="160" w:line="252" w:lineRule="auto"/>
        <w:rPr>
          <w:rFonts w:eastAsia="Calibri" w:cs="Times New Roman"/>
          <w:b/>
          <w:sz w:val="28"/>
          <w:szCs w:val="28"/>
        </w:rPr>
      </w:pPr>
    </w:p>
    <w:p w14:paraId="40CA2273" w14:textId="31709FAD" w:rsidR="00195F15" w:rsidRDefault="00B369AC">
      <w:pPr>
        <w:spacing w:after="160" w:line="252" w:lineRule="auto"/>
        <w:rPr>
          <w:rFonts w:eastAsia="Calibri" w:cs="Times New Roman"/>
          <w:b/>
          <w:sz w:val="28"/>
          <w:szCs w:val="28"/>
        </w:rPr>
      </w:pPr>
      <w:r w:rsidRPr="007C341D">
        <w:rPr>
          <w:rFonts w:eastAsia="Calibri" w:cs="Times New Roman"/>
          <w:b/>
          <w:noProof/>
          <w:sz w:val="28"/>
          <w:szCs w:val="28"/>
          <w:lang w:val="en-IN" w:eastAsia="en-IN"/>
        </w:rPr>
        <w:drawing>
          <wp:inline distT="0" distB="0" distL="0" distR="0" wp14:anchorId="6A256128" wp14:editId="3A5030E5">
            <wp:extent cx="5086985" cy="4244975"/>
            <wp:effectExtent l="0" t="0" r="0" b="0"/>
            <wp:docPr id="7" name="Picture 7" descr="Sp and 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 and d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85" cy="4244975"/>
                    </a:xfrm>
                    <a:prstGeom prst="rect">
                      <a:avLst/>
                    </a:prstGeom>
                    <a:noFill/>
                    <a:ln>
                      <a:noFill/>
                    </a:ln>
                  </pic:spPr>
                </pic:pic>
              </a:graphicData>
            </a:graphic>
          </wp:inline>
        </w:drawing>
      </w:r>
    </w:p>
    <w:p w14:paraId="25987BAF" w14:textId="77777777" w:rsidR="00195F15" w:rsidRDefault="00123EF3">
      <w:pPr>
        <w:spacing w:after="160" w:line="252" w:lineRule="auto"/>
        <w:rPr>
          <w:rFonts w:eastAsia="Calibri" w:cs="Times New Roman"/>
          <w:b/>
          <w:sz w:val="28"/>
          <w:szCs w:val="28"/>
        </w:rPr>
      </w:pPr>
      <w:proofErr w:type="gramStart"/>
      <w:r>
        <w:rPr>
          <w:rFonts w:eastAsia="Calibri" w:cs="Times New Roman"/>
          <w:b/>
          <w:sz w:val="28"/>
          <w:szCs w:val="28"/>
        </w:rPr>
        <w:t>Code:-</w:t>
      </w:r>
      <w:proofErr w:type="gramEnd"/>
    </w:p>
    <w:p w14:paraId="65CDA8B6" w14:textId="345B373D" w:rsidR="00195F15" w:rsidRDefault="00B369AC">
      <w:pPr>
        <w:spacing w:after="160" w:line="252" w:lineRule="auto"/>
        <w:rPr>
          <w:rFonts w:eastAsia="Calibri" w:cs="Times New Roman"/>
          <w:b/>
          <w:sz w:val="28"/>
          <w:szCs w:val="28"/>
        </w:rPr>
      </w:pPr>
      <w:r w:rsidRPr="007C341D">
        <w:rPr>
          <w:rFonts w:eastAsia="Calibri" w:cs="Times New Roman"/>
          <w:b/>
          <w:noProof/>
          <w:sz w:val="28"/>
          <w:szCs w:val="28"/>
          <w:lang w:val="en-IN" w:eastAsia="en-IN"/>
        </w:rPr>
        <w:drawing>
          <wp:inline distT="0" distB="0" distL="0" distR="0" wp14:anchorId="370D3477" wp14:editId="47E842E5">
            <wp:extent cx="5943600" cy="3343275"/>
            <wp:effectExtent l="0" t="0" r="0" b="0"/>
            <wp:docPr id="8" name="Picture 15" descr="Screenshot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1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CE3A8A" w14:textId="77777777" w:rsidR="00195F15" w:rsidRDefault="00123EF3">
      <w:pPr>
        <w:numPr>
          <w:ilvl w:val="0"/>
          <w:numId w:val="4"/>
        </w:numPr>
        <w:spacing w:after="160" w:line="252" w:lineRule="auto"/>
        <w:rPr>
          <w:rFonts w:eastAsia="Calibri" w:cs="Times New Roman"/>
          <w:b/>
          <w:sz w:val="28"/>
          <w:szCs w:val="28"/>
        </w:rPr>
      </w:pPr>
      <w:r>
        <w:rPr>
          <w:rFonts w:eastAsia="Calibri" w:cs="Times New Roman"/>
          <w:b/>
          <w:sz w:val="28"/>
          <w:szCs w:val="28"/>
        </w:rPr>
        <w:t>SP and Weight</w:t>
      </w:r>
    </w:p>
    <w:tbl>
      <w:tblPr>
        <w:tblW w:w="3241" w:type="dxa"/>
        <w:tblInd w:w="96" w:type="dxa"/>
        <w:tblLayout w:type="fixed"/>
        <w:tblLook w:val="04A0" w:firstRow="1" w:lastRow="0" w:firstColumn="1" w:lastColumn="0" w:noHBand="0" w:noVBand="1"/>
      </w:tblPr>
      <w:tblGrid>
        <w:gridCol w:w="779"/>
        <w:gridCol w:w="1231"/>
        <w:gridCol w:w="1231"/>
      </w:tblGrid>
      <w:tr w:rsidR="00195F15" w:rsidRPr="007C341D" w14:paraId="44A7243A" w14:textId="77777777">
        <w:trPr>
          <w:trHeight w:val="288"/>
        </w:trPr>
        <w:tc>
          <w:tcPr>
            <w:tcW w:w="779" w:type="dxa"/>
            <w:shd w:val="clear" w:color="auto" w:fill="auto"/>
            <w:vAlign w:val="center"/>
          </w:tcPr>
          <w:p w14:paraId="0BA8939B" w14:textId="77777777" w:rsidR="00195F15" w:rsidRPr="007C341D" w:rsidRDefault="00195F15">
            <w:pPr>
              <w:widowControl w:val="0"/>
              <w:spacing w:after="160" w:line="252" w:lineRule="auto"/>
              <w:rPr>
                <w:rFonts w:cs="Calibri"/>
                <w:color w:val="000000"/>
                <w:sz w:val="28"/>
                <w:szCs w:val="28"/>
              </w:rPr>
            </w:pPr>
          </w:p>
        </w:tc>
        <w:tc>
          <w:tcPr>
            <w:tcW w:w="1231" w:type="dxa"/>
            <w:shd w:val="clear" w:color="auto" w:fill="auto"/>
            <w:vAlign w:val="center"/>
          </w:tcPr>
          <w:p w14:paraId="5D33621F"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SP</w:t>
            </w:r>
          </w:p>
        </w:tc>
        <w:tc>
          <w:tcPr>
            <w:tcW w:w="1231" w:type="dxa"/>
            <w:shd w:val="clear" w:color="auto" w:fill="auto"/>
            <w:vAlign w:val="center"/>
          </w:tcPr>
          <w:p w14:paraId="17481DAD" w14:textId="77777777" w:rsidR="00195F15" w:rsidRPr="007C341D" w:rsidRDefault="00123EF3">
            <w:pPr>
              <w:widowControl w:val="0"/>
              <w:spacing w:after="160" w:line="252" w:lineRule="auto"/>
              <w:textAlignment w:val="center"/>
              <w:rPr>
                <w:rFonts w:cs="Calibri"/>
                <w:color w:val="000000"/>
                <w:sz w:val="28"/>
                <w:szCs w:val="28"/>
              </w:rPr>
            </w:pPr>
            <w:r w:rsidRPr="007C341D">
              <w:rPr>
                <w:rFonts w:cs="Calibri"/>
                <w:color w:val="000000"/>
                <w:sz w:val="28"/>
                <w:szCs w:val="28"/>
              </w:rPr>
              <w:t>WT</w:t>
            </w:r>
          </w:p>
        </w:tc>
      </w:tr>
      <w:tr w:rsidR="00195F15" w:rsidRPr="007C341D" w14:paraId="47943B5E" w14:textId="77777777">
        <w:trPr>
          <w:trHeight w:val="288"/>
        </w:trPr>
        <w:tc>
          <w:tcPr>
            <w:tcW w:w="779" w:type="dxa"/>
            <w:shd w:val="clear" w:color="auto" w:fill="auto"/>
            <w:vAlign w:val="center"/>
          </w:tcPr>
          <w:p w14:paraId="5B25AF9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w:t>
            </w:r>
          </w:p>
        </w:tc>
        <w:tc>
          <w:tcPr>
            <w:tcW w:w="1231" w:type="dxa"/>
            <w:shd w:val="clear" w:color="auto" w:fill="auto"/>
            <w:vAlign w:val="center"/>
          </w:tcPr>
          <w:p w14:paraId="4FCF257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104.1853528</w:t>
            </w:r>
          </w:p>
        </w:tc>
        <w:tc>
          <w:tcPr>
            <w:tcW w:w="1231" w:type="dxa"/>
            <w:shd w:val="clear" w:color="auto" w:fill="auto"/>
            <w:vAlign w:val="center"/>
          </w:tcPr>
          <w:p w14:paraId="58DD946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28.7620589</w:t>
            </w:r>
          </w:p>
        </w:tc>
      </w:tr>
      <w:tr w:rsidR="00195F15" w:rsidRPr="007C341D" w14:paraId="1837BF60" w14:textId="77777777">
        <w:trPr>
          <w:trHeight w:val="288"/>
        </w:trPr>
        <w:tc>
          <w:tcPr>
            <w:tcW w:w="779" w:type="dxa"/>
            <w:shd w:val="clear" w:color="auto" w:fill="auto"/>
            <w:vAlign w:val="center"/>
          </w:tcPr>
          <w:p w14:paraId="1CB6653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w:t>
            </w:r>
          </w:p>
        </w:tc>
        <w:tc>
          <w:tcPr>
            <w:tcW w:w="1231" w:type="dxa"/>
            <w:shd w:val="clear" w:color="auto" w:fill="auto"/>
            <w:vAlign w:val="center"/>
          </w:tcPr>
          <w:p w14:paraId="1C5576D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105.4612635</w:t>
            </w:r>
          </w:p>
        </w:tc>
        <w:tc>
          <w:tcPr>
            <w:tcW w:w="1231" w:type="dxa"/>
            <w:shd w:val="clear" w:color="auto" w:fill="auto"/>
            <w:vAlign w:val="center"/>
          </w:tcPr>
          <w:p w14:paraId="15BD3F7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30.46683298</w:t>
            </w:r>
          </w:p>
        </w:tc>
      </w:tr>
      <w:tr w:rsidR="00195F15" w:rsidRPr="007C341D" w14:paraId="55CB1BC7" w14:textId="77777777">
        <w:trPr>
          <w:trHeight w:val="288"/>
        </w:trPr>
        <w:tc>
          <w:tcPr>
            <w:tcW w:w="779" w:type="dxa"/>
            <w:shd w:val="clear" w:color="auto" w:fill="auto"/>
            <w:vAlign w:val="center"/>
          </w:tcPr>
          <w:p w14:paraId="2DB579E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w:t>
            </w:r>
          </w:p>
        </w:tc>
        <w:tc>
          <w:tcPr>
            <w:tcW w:w="1231" w:type="dxa"/>
            <w:shd w:val="clear" w:color="auto" w:fill="auto"/>
            <w:vAlign w:val="center"/>
          </w:tcPr>
          <w:p w14:paraId="2611627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105.4612635</w:t>
            </w:r>
          </w:p>
        </w:tc>
        <w:tc>
          <w:tcPr>
            <w:tcW w:w="1231" w:type="dxa"/>
            <w:shd w:val="clear" w:color="auto" w:fill="auto"/>
            <w:vAlign w:val="center"/>
          </w:tcPr>
          <w:p w14:paraId="03FB2BC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30.19359657</w:t>
            </w:r>
          </w:p>
        </w:tc>
      </w:tr>
      <w:tr w:rsidR="00195F15" w:rsidRPr="007C341D" w14:paraId="3EB6821F" w14:textId="77777777">
        <w:trPr>
          <w:trHeight w:val="288"/>
        </w:trPr>
        <w:tc>
          <w:tcPr>
            <w:tcW w:w="779" w:type="dxa"/>
            <w:shd w:val="clear" w:color="auto" w:fill="auto"/>
            <w:vAlign w:val="center"/>
          </w:tcPr>
          <w:p w14:paraId="6BF57AC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w:t>
            </w:r>
          </w:p>
        </w:tc>
        <w:tc>
          <w:tcPr>
            <w:tcW w:w="1231" w:type="dxa"/>
            <w:shd w:val="clear" w:color="auto" w:fill="auto"/>
            <w:vAlign w:val="center"/>
          </w:tcPr>
          <w:p w14:paraId="437339A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113.4612635</w:t>
            </w:r>
          </w:p>
        </w:tc>
        <w:tc>
          <w:tcPr>
            <w:tcW w:w="1231" w:type="dxa"/>
            <w:shd w:val="clear" w:color="auto" w:fill="auto"/>
            <w:vAlign w:val="center"/>
          </w:tcPr>
          <w:p w14:paraId="3678433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30.63211391</w:t>
            </w:r>
          </w:p>
        </w:tc>
      </w:tr>
      <w:tr w:rsidR="00195F15" w:rsidRPr="007C341D" w14:paraId="4A30673B" w14:textId="77777777">
        <w:trPr>
          <w:trHeight w:val="288"/>
        </w:trPr>
        <w:tc>
          <w:tcPr>
            <w:tcW w:w="779" w:type="dxa"/>
            <w:shd w:val="clear" w:color="auto" w:fill="auto"/>
            <w:vAlign w:val="center"/>
          </w:tcPr>
          <w:p w14:paraId="7AAAB88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w:t>
            </w:r>
          </w:p>
        </w:tc>
        <w:tc>
          <w:tcPr>
            <w:tcW w:w="1231" w:type="dxa"/>
            <w:shd w:val="clear" w:color="auto" w:fill="auto"/>
            <w:vAlign w:val="center"/>
          </w:tcPr>
          <w:p w14:paraId="0274ED2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104.4612635</w:t>
            </w:r>
          </w:p>
        </w:tc>
        <w:tc>
          <w:tcPr>
            <w:tcW w:w="1231" w:type="dxa"/>
            <w:shd w:val="clear" w:color="auto" w:fill="auto"/>
            <w:vAlign w:val="center"/>
          </w:tcPr>
          <w:p w14:paraId="5ABAC55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29.88914864</w:t>
            </w:r>
          </w:p>
        </w:tc>
      </w:tr>
      <w:tr w:rsidR="00195F15" w:rsidRPr="007C341D" w14:paraId="7CE3AF5D" w14:textId="77777777">
        <w:trPr>
          <w:trHeight w:val="288"/>
        </w:trPr>
        <w:tc>
          <w:tcPr>
            <w:tcW w:w="779" w:type="dxa"/>
            <w:shd w:val="clear" w:color="auto" w:fill="auto"/>
            <w:vAlign w:val="center"/>
          </w:tcPr>
          <w:p w14:paraId="3DF512C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w:t>
            </w:r>
          </w:p>
        </w:tc>
        <w:tc>
          <w:tcPr>
            <w:tcW w:w="1231" w:type="dxa"/>
            <w:shd w:val="clear" w:color="auto" w:fill="auto"/>
            <w:vAlign w:val="center"/>
          </w:tcPr>
          <w:p w14:paraId="7DDD6B8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113.1853528</w:t>
            </w:r>
          </w:p>
        </w:tc>
        <w:tc>
          <w:tcPr>
            <w:tcW w:w="1231" w:type="dxa"/>
            <w:shd w:val="clear" w:color="auto" w:fill="auto"/>
            <w:vAlign w:val="center"/>
          </w:tcPr>
          <w:p w14:paraId="3272E5B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29.59176832</w:t>
            </w:r>
          </w:p>
        </w:tc>
      </w:tr>
      <w:tr w:rsidR="00195F15" w:rsidRPr="007C341D" w14:paraId="18CCD270" w14:textId="77777777">
        <w:trPr>
          <w:trHeight w:val="288"/>
        </w:trPr>
        <w:tc>
          <w:tcPr>
            <w:tcW w:w="779" w:type="dxa"/>
            <w:shd w:val="clear" w:color="auto" w:fill="auto"/>
            <w:vAlign w:val="center"/>
          </w:tcPr>
          <w:p w14:paraId="45CB75B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w:t>
            </w:r>
          </w:p>
        </w:tc>
        <w:tc>
          <w:tcPr>
            <w:tcW w:w="1231" w:type="dxa"/>
            <w:shd w:val="clear" w:color="auto" w:fill="auto"/>
            <w:vAlign w:val="center"/>
          </w:tcPr>
          <w:p w14:paraId="29702CA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105.4612635</w:t>
            </w:r>
          </w:p>
        </w:tc>
        <w:tc>
          <w:tcPr>
            <w:tcW w:w="1231" w:type="dxa"/>
            <w:shd w:val="clear" w:color="auto" w:fill="auto"/>
            <w:vAlign w:val="center"/>
          </w:tcPr>
          <w:p w14:paraId="4F6CB79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30.30847957</w:t>
            </w:r>
          </w:p>
        </w:tc>
      </w:tr>
      <w:tr w:rsidR="00195F15" w:rsidRPr="007C341D" w14:paraId="74E0F014" w14:textId="77777777">
        <w:trPr>
          <w:trHeight w:val="288"/>
        </w:trPr>
        <w:tc>
          <w:tcPr>
            <w:tcW w:w="779" w:type="dxa"/>
            <w:shd w:val="clear" w:color="auto" w:fill="auto"/>
            <w:vAlign w:val="center"/>
          </w:tcPr>
          <w:p w14:paraId="04B1C25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w:t>
            </w:r>
          </w:p>
        </w:tc>
        <w:tc>
          <w:tcPr>
            <w:tcW w:w="1231" w:type="dxa"/>
            <w:shd w:val="clear" w:color="auto" w:fill="auto"/>
            <w:vAlign w:val="center"/>
          </w:tcPr>
          <w:p w14:paraId="3279718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102.5985128</w:t>
            </w:r>
          </w:p>
        </w:tc>
        <w:tc>
          <w:tcPr>
            <w:tcW w:w="1231" w:type="dxa"/>
            <w:shd w:val="clear" w:color="auto" w:fill="auto"/>
            <w:vAlign w:val="center"/>
          </w:tcPr>
          <w:p w14:paraId="78050D6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15.84775807</w:t>
            </w:r>
          </w:p>
        </w:tc>
      </w:tr>
      <w:tr w:rsidR="00195F15" w:rsidRPr="007C341D" w14:paraId="65228BBC" w14:textId="77777777">
        <w:trPr>
          <w:trHeight w:val="288"/>
        </w:trPr>
        <w:tc>
          <w:tcPr>
            <w:tcW w:w="779" w:type="dxa"/>
            <w:shd w:val="clear" w:color="auto" w:fill="auto"/>
            <w:vAlign w:val="center"/>
          </w:tcPr>
          <w:p w14:paraId="7467153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w:t>
            </w:r>
          </w:p>
        </w:tc>
        <w:tc>
          <w:tcPr>
            <w:tcW w:w="1231" w:type="dxa"/>
            <w:shd w:val="clear" w:color="auto" w:fill="auto"/>
            <w:vAlign w:val="center"/>
          </w:tcPr>
          <w:p w14:paraId="31A6CD9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102.5985128</w:t>
            </w:r>
          </w:p>
        </w:tc>
        <w:tc>
          <w:tcPr>
            <w:tcW w:w="1231" w:type="dxa"/>
            <w:shd w:val="clear" w:color="auto" w:fill="auto"/>
            <w:vAlign w:val="center"/>
          </w:tcPr>
          <w:p w14:paraId="672A844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16.35948352</w:t>
            </w:r>
          </w:p>
        </w:tc>
      </w:tr>
      <w:tr w:rsidR="00195F15" w:rsidRPr="007C341D" w14:paraId="561F71F7" w14:textId="77777777">
        <w:trPr>
          <w:trHeight w:val="288"/>
        </w:trPr>
        <w:tc>
          <w:tcPr>
            <w:tcW w:w="779" w:type="dxa"/>
            <w:shd w:val="clear" w:color="auto" w:fill="auto"/>
            <w:vAlign w:val="center"/>
          </w:tcPr>
          <w:p w14:paraId="79579E9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w:t>
            </w:r>
          </w:p>
        </w:tc>
        <w:tc>
          <w:tcPr>
            <w:tcW w:w="1231" w:type="dxa"/>
            <w:shd w:val="clear" w:color="auto" w:fill="auto"/>
            <w:vAlign w:val="center"/>
          </w:tcPr>
          <w:p w14:paraId="316CB56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115.6452041</w:t>
            </w:r>
          </w:p>
        </w:tc>
        <w:tc>
          <w:tcPr>
            <w:tcW w:w="1231" w:type="dxa"/>
            <w:shd w:val="clear" w:color="auto" w:fill="auto"/>
            <w:vAlign w:val="center"/>
          </w:tcPr>
          <w:p w14:paraId="32788F5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30.92015417</w:t>
            </w:r>
          </w:p>
        </w:tc>
      </w:tr>
      <w:tr w:rsidR="00195F15" w:rsidRPr="007C341D" w14:paraId="3E5215F2" w14:textId="77777777">
        <w:trPr>
          <w:trHeight w:val="288"/>
        </w:trPr>
        <w:tc>
          <w:tcPr>
            <w:tcW w:w="779" w:type="dxa"/>
            <w:shd w:val="clear" w:color="auto" w:fill="auto"/>
            <w:vAlign w:val="center"/>
          </w:tcPr>
          <w:p w14:paraId="0F63F28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w:t>
            </w:r>
          </w:p>
        </w:tc>
        <w:tc>
          <w:tcPr>
            <w:tcW w:w="1231" w:type="dxa"/>
            <w:shd w:val="clear" w:color="auto" w:fill="auto"/>
            <w:vAlign w:val="center"/>
          </w:tcPr>
          <w:p w14:paraId="085B670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111.1853528</w:t>
            </w:r>
          </w:p>
        </w:tc>
        <w:tc>
          <w:tcPr>
            <w:tcW w:w="1231" w:type="dxa"/>
            <w:shd w:val="clear" w:color="auto" w:fill="auto"/>
            <w:vAlign w:val="center"/>
          </w:tcPr>
          <w:p w14:paraId="358B5BE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29.36334142</w:t>
            </w:r>
          </w:p>
        </w:tc>
      </w:tr>
      <w:tr w:rsidR="00195F15" w:rsidRPr="007C341D" w14:paraId="3203134F" w14:textId="77777777">
        <w:trPr>
          <w:trHeight w:val="288"/>
        </w:trPr>
        <w:tc>
          <w:tcPr>
            <w:tcW w:w="779" w:type="dxa"/>
            <w:shd w:val="clear" w:color="auto" w:fill="auto"/>
            <w:vAlign w:val="center"/>
          </w:tcPr>
          <w:p w14:paraId="6E20BB0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w:t>
            </w:r>
          </w:p>
        </w:tc>
        <w:tc>
          <w:tcPr>
            <w:tcW w:w="1231" w:type="dxa"/>
            <w:shd w:val="clear" w:color="auto" w:fill="auto"/>
            <w:vAlign w:val="center"/>
          </w:tcPr>
          <w:p w14:paraId="78B30A4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117.5985128</w:t>
            </w:r>
          </w:p>
        </w:tc>
        <w:tc>
          <w:tcPr>
            <w:tcW w:w="1231" w:type="dxa"/>
            <w:shd w:val="clear" w:color="auto" w:fill="auto"/>
            <w:vAlign w:val="center"/>
          </w:tcPr>
          <w:p w14:paraId="079D20E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15.75353468</w:t>
            </w:r>
          </w:p>
        </w:tc>
      </w:tr>
      <w:tr w:rsidR="00195F15" w:rsidRPr="007C341D" w14:paraId="248E7374" w14:textId="77777777">
        <w:trPr>
          <w:trHeight w:val="288"/>
        </w:trPr>
        <w:tc>
          <w:tcPr>
            <w:tcW w:w="779" w:type="dxa"/>
            <w:shd w:val="clear" w:color="auto" w:fill="auto"/>
            <w:vAlign w:val="center"/>
          </w:tcPr>
          <w:p w14:paraId="3B0880B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w:t>
            </w:r>
          </w:p>
        </w:tc>
        <w:tc>
          <w:tcPr>
            <w:tcW w:w="1231" w:type="dxa"/>
            <w:shd w:val="clear" w:color="auto" w:fill="auto"/>
            <w:vAlign w:val="center"/>
          </w:tcPr>
          <w:p w14:paraId="503DA24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122.1050553</w:t>
            </w:r>
          </w:p>
        </w:tc>
        <w:tc>
          <w:tcPr>
            <w:tcW w:w="1231" w:type="dxa"/>
            <w:shd w:val="clear" w:color="auto" w:fill="auto"/>
            <w:vAlign w:val="center"/>
          </w:tcPr>
          <w:p w14:paraId="6786419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32.81359241</w:t>
            </w:r>
          </w:p>
        </w:tc>
      </w:tr>
      <w:tr w:rsidR="00195F15" w:rsidRPr="007C341D" w14:paraId="49BB2C2E" w14:textId="77777777">
        <w:trPr>
          <w:trHeight w:val="288"/>
        </w:trPr>
        <w:tc>
          <w:tcPr>
            <w:tcW w:w="779" w:type="dxa"/>
            <w:shd w:val="clear" w:color="auto" w:fill="auto"/>
            <w:vAlign w:val="center"/>
          </w:tcPr>
          <w:p w14:paraId="07EFF4D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w:t>
            </w:r>
          </w:p>
        </w:tc>
        <w:tc>
          <w:tcPr>
            <w:tcW w:w="1231" w:type="dxa"/>
            <w:shd w:val="clear" w:color="auto" w:fill="auto"/>
            <w:vAlign w:val="center"/>
          </w:tcPr>
          <w:p w14:paraId="1B8FE14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111.1853528</w:t>
            </w:r>
          </w:p>
        </w:tc>
        <w:tc>
          <w:tcPr>
            <w:tcW w:w="1231" w:type="dxa"/>
            <w:shd w:val="clear" w:color="auto" w:fill="auto"/>
            <w:vAlign w:val="center"/>
          </w:tcPr>
          <w:p w14:paraId="79C3059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29.3784363</w:t>
            </w:r>
          </w:p>
        </w:tc>
      </w:tr>
      <w:tr w:rsidR="00195F15" w:rsidRPr="007C341D" w14:paraId="5AC586BB" w14:textId="77777777">
        <w:trPr>
          <w:trHeight w:val="288"/>
        </w:trPr>
        <w:tc>
          <w:tcPr>
            <w:tcW w:w="779" w:type="dxa"/>
            <w:shd w:val="clear" w:color="auto" w:fill="auto"/>
            <w:vAlign w:val="center"/>
          </w:tcPr>
          <w:p w14:paraId="2C9AB9F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w:t>
            </w:r>
          </w:p>
        </w:tc>
        <w:tc>
          <w:tcPr>
            <w:tcW w:w="1231" w:type="dxa"/>
            <w:shd w:val="clear" w:color="auto" w:fill="auto"/>
            <w:vAlign w:val="center"/>
          </w:tcPr>
          <w:p w14:paraId="46DC85E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108.1853528</w:t>
            </w:r>
          </w:p>
        </w:tc>
        <w:tc>
          <w:tcPr>
            <w:tcW w:w="1231" w:type="dxa"/>
            <w:shd w:val="clear" w:color="auto" w:fill="auto"/>
            <w:vAlign w:val="center"/>
          </w:tcPr>
          <w:p w14:paraId="150ACF7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29.34727902</w:t>
            </w:r>
          </w:p>
        </w:tc>
      </w:tr>
      <w:tr w:rsidR="00195F15" w:rsidRPr="007C341D" w14:paraId="45359696" w14:textId="77777777">
        <w:trPr>
          <w:trHeight w:val="288"/>
        </w:trPr>
        <w:tc>
          <w:tcPr>
            <w:tcW w:w="779" w:type="dxa"/>
            <w:shd w:val="clear" w:color="auto" w:fill="auto"/>
            <w:vAlign w:val="center"/>
          </w:tcPr>
          <w:p w14:paraId="66CE9BD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w:t>
            </w:r>
          </w:p>
        </w:tc>
        <w:tc>
          <w:tcPr>
            <w:tcW w:w="1231" w:type="dxa"/>
            <w:shd w:val="clear" w:color="auto" w:fill="auto"/>
            <w:vAlign w:val="center"/>
          </w:tcPr>
          <w:p w14:paraId="1F3E1E4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111.1853528</w:t>
            </w:r>
          </w:p>
        </w:tc>
        <w:tc>
          <w:tcPr>
            <w:tcW w:w="1231" w:type="dxa"/>
            <w:shd w:val="clear" w:color="auto" w:fill="auto"/>
            <w:vAlign w:val="center"/>
          </w:tcPr>
          <w:p w14:paraId="2D1CCEC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29.60452658</w:t>
            </w:r>
          </w:p>
        </w:tc>
      </w:tr>
      <w:tr w:rsidR="00195F15" w:rsidRPr="007C341D" w14:paraId="3F24E631" w14:textId="77777777">
        <w:trPr>
          <w:trHeight w:val="288"/>
        </w:trPr>
        <w:tc>
          <w:tcPr>
            <w:tcW w:w="779" w:type="dxa"/>
            <w:shd w:val="clear" w:color="auto" w:fill="auto"/>
            <w:vAlign w:val="center"/>
          </w:tcPr>
          <w:p w14:paraId="33DEE0B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17</w:t>
            </w:r>
          </w:p>
        </w:tc>
        <w:tc>
          <w:tcPr>
            <w:tcW w:w="1231" w:type="dxa"/>
            <w:shd w:val="clear" w:color="auto" w:fill="auto"/>
            <w:vAlign w:val="center"/>
          </w:tcPr>
          <w:p w14:paraId="085FBFB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114.3692933</w:t>
            </w:r>
          </w:p>
        </w:tc>
        <w:tc>
          <w:tcPr>
            <w:tcW w:w="1231" w:type="dxa"/>
            <w:shd w:val="clear" w:color="auto" w:fill="auto"/>
            <w:vAlign w:val="center"/>
          </w:tcPr>
          <w:p w14:paraId="5C4ADD9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29.5357836</w:t>
            </w:r>
          </w:p>
        </w:tc>
      </w:tr>
      <w:tr w:rsidR="00195F15" w:rsidRPr="007C341D" w14:paraId="71615A9D" w14:textId="77777777">
        <w:trPr>
          <w:trHeight w:val="288"/>
        </w:trPr>
        <w:tc>
          <w:tcPr>
            <w:tcW w:w="779" w:type="dxa"/>
            <w:shd w:val="clear" w:color="auto" w:fill="auto"/>
            <w:vAlign w:val="center"/>
          </w:tcPr>
          <w:p w14:paraId="059FBFF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18</w:t>
            </w:r>
          </w:p>
        </w:tc>
        <w:tc>
          <w:tcPr>
            <w:tcW w:w="1231" w:type="dxa"/>
            <w:shd w:val="clear" w:color="auto" w:fill="auto"/>
            <w:vAlign w:val="center"/>
          </w:tcPr>
          <w:p w14:paraId="5C9347B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117.5985128</w:t>
            </w:r>
          </w:p>
        </w:tc>
        <w:tc>
          <w:tcPr>
            <w:tcW w:w="1231" w:type="dxa"/>
            <w:shd w:val="clear" w:color="auto" w:fill="auto"/>
            <w:vAlign w:val="center"/>
          </w:tcPr>
          <w:p w14:paraId="1933C03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16.19412154</w:t>
            </w:r>
          </w:p>
        </w:tc>
      </w:tr>
      <w:tr w:rsidR="00195F15" w:rsidRPr="007C341D" w14:paraId="4CB39F71" w14:textId="77777777">
        <w:trPr>
          <w:trHeight w:val="288"/>
        </w:trPr>
        <w:tc>
          <w:tcPr>
            <w:tcW w:w="779" w:type="dxa"/>
            <w:shd w:val="clear" w:color="auto" w:fill="auto"/>
            <w:vAlign w:val="center"/>
          </w:tcPr>
          <w:p w14:paraId="3EDE1D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19</w:t>
            </w:r>
          </w:p>
        </w:tc>
        <w:tc>
          <w:tcPr>
            <w:tcW w:w="1231" w:type="dxa"/>
            <w:shd w:val="clear" w:color="auto" w:fill="auto"/>
            <w:vAlign w:val="center"/>
          </w:tcPr>
          <w:p w14:paraId="6A0DDB8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114.3692933</w:t>
            </w:r>
          </w:p>
        </w:tc>
        <w:tc>
          <w:tcPr>
            <w:tcW w:w="1231" w:type="dxa"/>
            <w:shd w:val="clear" w:color="auto" w:fill="auto"/>
            <w:vAlign w:val="center"/>
          </w:tcPr>
          <w:p w14:paraId="30ABDF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29.92939368</w:t>
            </w:r>
          </w:p>
        </w:tc>
      </w:tr>
      <w:tr w:rsidR="00195F15" w:rsidRPr="007C341D" w14:paraId="3563777A" w14:textId="77777777">
        <w:trPr>
          <w:trHeight w:val="288"/>
        </w:trPr>
        <w:tc>
          <w:tcPr>
            <w:tcW w:w="779" w:type="dxa"/>
            <w:shd w:val="clear" w:color="auto" w:fill="auto"/>
            <w:vAlign w:val="center"/>
          </w:tcPr>
          <w:p w14:paraId="21F891F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20</w:t>
            </w:r>
          </w:p>
        </w:tc>
        <w:tc>
          <w:tcPr>
            <w:tcW w:w="1231" w:type="dxa"/>
            <w:shd w:val="clear" w:color="auto" w:fill="auto"/>
            <w:vAlign w:val="center"/>
          </w:tcPr>
          <w:p w14:paraId="5804510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118.4729364</w:t>
            </w:r>
          </w:p>
        </w:tc>
        <w:tc>
          <w:tcPr>
            <w:tcW w:w="1231" w:type="dxa"/>
            <w:shd w:val="clear" w:color="auto" w:fill="auto"/>
            <w:vAlign w:val="center"/>
          </w:tcPr>
          <w:p w14:paraId="38A5380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33.51697417</w:t>
            </w:r>
          </w:p>
        </w:tc>
      </w:tr>
      <w:tr w:rsidR="00195F15" w:rsidRPr="007C341D" w14:paraId="0C74B9E2" w14:textId="77777777">
        <w:trPr>
          <w:trHeight w:val="288"/>
        </w:trPr>
        <w:tc>
          <w:tcPr>
            <w:tcW w:w="779" w:type="dxa"/>
            <w:shd w:val="clear" w:color="auto" w:fill="auto"/>
            <w:vAlign w:val="center"/>
          </w:tcPr>
          <w:p w14:paraId="43EB64B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21</w:t>
            </w:r>
          </w:p>
        </w:tc>
        <w:tc>
          <w:tcPr>
            <w:tcW w:w="1231" w:type="dxa"/>
            <w:shd w:val="clear" w:color="auto" w:fill="auto"/>
            <w:vAlign w:val="center"/>
          </w:tcPr>
          <w:p w14:paraId="3884128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119.1050553</w:t>
            </w:r>
          </w:p>
        </w:tc>
        <w:tc>
          <w:tcPr>
            <w:tcW w:w="1231" w:type="dxa"/>
            <w:shd w:val="clear" w:color="auto" w:fill="auto"/>
            <w:vAlign w:val="center"/>
          </w:tcPr>
          <w:p w14:paraId="3DC6BE0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32.32464971</w:t>
            </w:r>
          </w:p>
        </w:tc>
      </w:tr>
      <w:tr w:rsidR="00195F15" w:rsidRPr="007C341D" w14:paraId="50B091DF" w14:textId="77777777">
        <w:trPr>
          <w:trHeight w:val="288"/>
        </w:trPr>
        <w:tc>
          <w:tcPr>
            <w:tcW w:w="779" w:type="dxa"/>
            <w:shd w:val="clear" w:color="auto" w:fill="auto"/>
            <w:vAlign w:val="center"/>
          </w:tcPr>
          <w:p w14:paraId="750BD47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22</w:t>
            </w:r>
          </w:p>
        </w:tc>
        <w:tc>
          <w:tcPr>
            <w:tcW w:w="1231" w:type="dxa"/>
            <w:shd w:val="clear" w:color="auto" w:fill="auto"/>
            <w:vAlign w:val="center"/>
          </w:tcPr>
          <w:p w14:paraId="61E1B58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110.8408174</w:t>
            </w:r>
          </w:p>
        </w:tc>
        <w:tc>
          <w:tcPr>
            <w:tcW w:w="1231" w:type="dxa"/>
            <w:shd w:val="clear" w:color="auto" w:fill="auto"/>
            <w:vAlign w:val="center"/>
          </w:tcPr>
          <w:p w14:paraId="2AFD40E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34.90821127</w:t>
            </w:r>
          </w:p>
        </w:tc>
      </w:tr>
      <w:tr w:rsidR="00195F15" w:rsidRPr="007C341D" w14:paraId="1AE95D3B" w14:textId="77777777">
        <w:trPr>
          <w:trHeight w:val="288"/>
        </w:trPr>
        <w:tc>
          <w:tcPr>
            <w:tcW w:w="779" w:type="dxa"/>
            <w:shd w:val="clear" w:color="auto" w:fill="auto"/>
            <w:vAlign w:val="center"/>
          </w:tcPr>
          <w:p w14:paraId="20D906A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23</w:t>
            </w:r>
          </w:p>
        </w:tc>
        <w:tc>
          <w:tcPr>
            <w:tcW w:w="1231" w:type="dxa"/>
            <w:shd w:val="clear" w:color="auto" w:fill="auto"/>
            <w:vAlign w:val="center"/>
          </w:tcPr>
          <w:p w14:paraId="40E225E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120.2889958</w:t>
            </w:r>
          </w:p>
        </w:tc>
        <w:tc>
          <w:tcPr>
            <w:tcW w:w="1231" w:type="dxa"/>
            <w:shd w:val="clear" w:color="auto" w:fill="auto"/>
            <w:vAlign w:val="center"/>
          </w:tcPr>
          <w:p w14:paraId="3ED560A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32.6758277</w:t>
            </w:r>
          </w:p>
        </w:tc>
      </w:tr>
      <w:tr w:rsidR="00195F15" w:rsidRPr="007C341D" w14:paraId="586412FC" w14:textId="77777777">
        <w:trPr>
          <w:trHeight w:val="288"/>
        </w:trPr>
        <w:tc>
          <w:tcPr>
            <w:tcW w:w="779" w:type="dxa"/>
            <w:shd w:val="clear" w:color="auto" w:fill="auto"/>
            <w:vAlign w:val="center"/>
          </w:tcPr>
          <w:p w14:paraId="05AA584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24</w:t>
            </w:r>
          </w:p>
        </w:tc>
        <w:tc>
          <w:tcPr>
            <w:tcW w:w="1231" w:type="dxa"/>
            <w:shd w:val="clear" w:color="auto" w:fill="auto"/>
            <w:vAlign w:val="center"/>
          </w:tcPr>
          <w:p w14:paraId="73089BD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113.8291446</w:t>
            </w:r>
          </w:p>
        </w:tc>
        <w:tc>
          <w:tcPr>
            <w:tcW w:w="1231" w:type="dxa"/>
            <w:shd w:val="clear" w:color="auto" w:fill="auto"/>
            <w:vAlign w:val="center"/>
          </w:tcPr>
          <w:p w14:paraId="2C4E717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31.83712236</w:t>
            </w:r>
          </w:p>
        </w:tc>
      </w:tr>
      <w:tr w:rsidR="00195F15" w:rsidRPr="007C341D" w14:paraId="2E7BFB6E" w14:textId="77777777">
        <w:trPr>
          <w:trHeight w:val="288"/>
        </w:trPr>
        <w:tc>
          <w:tcPr>
            <w:tcW w:w="779" w:type="dxa"/>
            <w:shd w:val="clear" w:color="auto" w:fill="auto"/>
            <w:vAlign w:val="center"/>
          </w:tcPr>
          <w:p w14:paraId="12393A3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25</w:t>
            </w:r>
          </w:p>
        </w:tc>
        <w:tc>
          <w:tcPr>
            <w:tcW w:w="1231" w:type="dxa"/>
            <w:shd w:val="clear" w:color="auto" w:fill="auto"/>
            <w:vAlign w:val="center"/>
          </w:tcPr>
          <w:p w14:paraId="387A522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119.1853528</w:t>
            </w:r>
          </w:p>
        </w:tc>
        <w:tc>
          <w:tcPr>
            <w:tcW w:w="1231" w:type="dxa"/>
            <w:shd w:val="clear" w:color="auto" w:fill="auto"/>
            <w:vAlign w:val="center"/>
          </w:tcPr>
          <w:p w14:paraId="47AF632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28.78172789</w:t>
            </w:r>
          </w:p>
        </w:tc>
      </w:tr>
      <w:tr w:rsidR="00195F15" w:rsidRPr="007C341D" w14:paraId="20A6813A" w14:textId="77777777">
        <w:trPr>
          <w:trHeight w:val="288"/>
        </w:trPr>
        <w:tc>
          <w:tcPr>
            <w:tcW w:w="779" w:type="dxa"/>
            <w:shd w:val="clear" w:color="auto" w:fill="auto"/>
            <w:vAlign w:val="center"/>
          </w:tcPr>
          <w:p w14:paraId="6569752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26</w:t>
            </w:r>
          </w:p>
        </w:tc>
        <w:tc>
          <w:tcPr>
            <w:tcW w:w="1231" w:type="dxa"/>
            <w:shd w:val="clear" w:color="auto" w:fill="auto"/>
            <w:vAlign w:val="center"/>
          </w:tcPr>
          <w:p w14:paraId="19BFB92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114.5985128</w:t>
            </w:r>
          </w:p>
        </w:tc>
        <w:tc>
          <w:tcPr>
            <w:tcW w:w="1231" w:type="dxa"/>
            <w:shd w:val="clear" w:color="auto" w:fill="auto"/>
            <w:vAlign w:val="center"/>
          </w:tcPr>
          <w:p w14:paraId="6B2FB7A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16.04317492</w:t>
            </w:r>
          </w:p>
        </w:tc>
      </w:tr>
      <w:tr w:rsidR="00195F15" w:rsidRPr="007C341D" w14:paraId="32937893" w14:textId="77777777">
        <w:trPr>
          <w:trHeight w:val="288"/>
        </w:trPr>
        <w:tc>
          <w:tcPr>
            <w:tcW w:w="779" w:type="dxa"/>
            <w:shd w:val="clear" w:color="auto" w:fill="auto"/>
            <w:vAlign w:val="center"/>
          </w:tcPr>
          <w:p w14:paraId="2EB8610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w:t>
            </w:r>
          </w:p>
        </w:tc>
        <w:tc>
          <w:tcPr>
            <w:tcW w:w="1231" w:type="dxa"/>
            <w:shd w:val="clear" w:color="auto" w:fill="auto"/>
            <w:vAlign w:val="center"/>
          </w:tcPr>
          <w:p w14:paraId="726EB33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120.7605199</w:t>
            </w:r>
          </w:p>
        </w:tc>
        <w:tc>
          <w:tcPr>
            <w:tcW w:w="1231" w:type="dxa"/>
            <w:shd w:val="clear" w:color="auto" w:fill="auto"/>
            <w:vAlign w:val="center"/>
          </w:tcPr>
          <w:p w14:paraId="1BDE19E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38.06282335</w:t>
            </w:r>
          </w:p>
        </w:tc>
      </w:tr>
      <w:tr w:rsidR="00195F15" w:rsidRPr="007C341D" w14:paraId="69A04CF6" w14:textId="77777777">
        <w:trPr>
          <w:trHeight w:val="288"/>
        </w:trPr>
        <w:tc>
          <w:tcPr>
            <w:tcW w:w="779" w:type="dxa"/>
            <w:shd w:val="clear" w:color="auto" w:fill="auto"/>
            <w:vAlign w:val="center"/>
          </w:tcPr>
          <w:p w14:paraId="5E855CD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w:t>
            </w:r>
          </w:p>
        </w:tc>
        <w:tc>
          <w:tcPr>
            <w:tcW w:w="1231" w:type="dxa"/>
            <w:shd w:val="clear" w:color="auto" w:fill="auto"/>
            <w:vAlign w:val="center"/>
          </w:tcPr>
          <w:p w14:paraId="3D47A23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119.1050553</w:t>
            </w:r>
          </w:p>
        </w:tc>
        <w:tc>
          <w:tcPr>
            <w:tcW w:w="1231" w:type="dxa"/>
            <w:shd w:val="clear" w:color="auto" w:fill="auto"/>
            <w:vAlign w:val="center"/>
          </w:tcPr>
          <w:p w14:paraId="0026BFF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32.83506939</w:t>
            </w:r>
          </w:p>
        </w:tc>
      </w:tr>
      <w:tr w:rsidR="00195F15" w:rsidRPr="007C341D" w14:paraId="6CE7AAA4" w14:textId="77777777">
        <w:trPr>
          <w:trHeight w:val="288"/>
        </w:trPr>
        <w:tc>
          <w:tcPr>
            <w:tcW w:w="779" w:type="dxa"/>
            <w:shd w:val="clear" w:color="auto" w:fill="auto"/>
            <w:vAlign w:val="center"/>
          </w:tcPr>
          <w:p w14:paraId="45B5637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29</w:t>
            </w:r>
          </w:p>
        </w:tc>
        <w:tc>
          <w:tcPr>
            <w:tcW w:w="1231" w:type="dxa"/>
            <w:shd w:val="clear" w:color="auto" w:fill="auto"/>
            <w:vAlign w:val="center"/>
          </w:tcPr>
          <w:p w14:paraId="5AB5BC3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99.56490661</w:t>
            </w:r>
          </w:p>
        </w:tc>
        <w:tc>
          <w:tcPr>
            <w:tcW w:w="1231" w:type="dxa"/>
            <w:shd w:val="clear" w:color="auto" w:fill="auto"/>
            <w:vAlign w:val="center"/>
          </w:tcPr>
          <w:p w14:paraId="0903ABE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34.4832075</w:t>
            </w:r>
          </w:p>
        </w:tc>
      </w:tr>
      <w:tr w:rsidR="00195F15" w:rsidRPr="007C341D" w14:paraId="0DD70DBA" w14:textId="77777777">
        <w:trPr>
          <w:trHeight w:val="288"/>
        </w:trPr>
        <w:tc>
          <w:tcPr>
            <w:tcW w:w="779" w:type="dxa"/>
            <w:shd w:val="clear" w:color="auto" w:fill="auto"/>
            <w:vAlign w:val="center"/>
          </w:tcPr>
          <w:p w14:paraId="0E8A45F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w:t>
            </w:r>
          </w:p>
        </w:tc>
        <w:tc>
          <w:tcPr>
            <w:tcW w:w="1231" w:type="dxa"/>
            <w:shd w:val="clear" w:color="auto" w:fill="auto"/>
            <w:vAlign w:val="center"/>
          </w:tcPr>
          <w:p w14:paraId="69AB269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121.8408174</w:t>
            </w:r>
          </w:p>
        </w:tc>
        <w:tc>
          <w:tcPr>
            <w:tcW w:w="1231" w:type="dxa"/>
            <w:shd w:val="clear" w:color="auto" w:fill="auto"/>
            <w:vAlign w:val="center"/>
          </w:tcPr>
          <w:p w14:paraId="65F547F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35.54935984</w:t>
            </w:r>
          </w:p>
        </w:tc>
      </w:tr>
      <w:tr w:rsidR="00195F15" w:rsidRPr="007C341D" w14:paraId="49D66809" w14:textId="77777777">
        <w:trPr>
          <w:trHeight w:val="288"/>
        </w:trPr>
        <w:tc>
          <w:tcPr>
            <w:tcW w:w="779" w:type="dxa"/>
            <w:shd w:val="clear" w:color="auto" w:fill="auto"/>
            <w:vAlign w:val="center"/>
          </w:tcPr>
          <w:p w14:paraId="0E364C2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w:t>
            </w:r>
          </w:p>
        </w:tc>
        <w:tc>
          <w:tcPr>
            <w:tcW w:w="1231" w:type="dxa"/>
            <w:shd w:val="clear" w:color="auto" w:fill="auto"/>
            <w:vAlign w:val="center"/>
          </w:tcPr>
          <w:p w14:paraId="541319E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113.4846092</w:t>
            </w:r>
          </w:p>
        </w:tc>
        <w:tc>
          <w:tcPr>
            <w:tcW w:w="1231" w:type="dxa"/>
            <w:shd w:val="clear" w:color="auto" w:fill="auto"/>
            <w:vAlign w:val="center"/>
          </w:tcPr>
          <w:p w14:paraId="7BD5882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37.04235003</w:t>
            </w:r>
          </w:p>
        </w:tc>
      </w:tr>
      <w:tr w:rsidR="00195F15" w:rsidRPr="007C341D" w14:paraId="06381B85" w14:textId="77777777">
        <w:trPr>
          <w:trHeight w:val="288"/>
        </w:trPr>
        <w:tc>
          <w:tcPr>
            <w:tcW w:w="779" w:type="dxa"/>
            <w:shd w:val="clear" w:color="auto" w:fill="auto"/>
            <w:vAlign w:val="center"/>
          </w:tcPr>
          <w:p w14:paraId="41620FF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w:t>
            </w:r>
          </w:p>
        </w:tc>
        <w:tc>
          <w:tcPr>
            <w:tcW w:w="1231" w:type="dxa"/>
            <w:shd w:val="clear" w:color="auto" w:fill="auto"/>
            <w:vAlign w:val="center"/>
          </w:tcPr>
          <w:p w14:paraId="6A0A4EE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112.2889958</w:t>
            </w:r>
          </w:p>
        </w:tc>
        <w:tc>
          <w:tcPr>
            <w:tcW w:w="1231" w:type="dxa"/>
            <w:shd w:val="clear" w:color="auto" w:fill="auto"/>
            <w:vAlign w:val="center"/>
          </w:tcPr>
          <w:p w14:paraId="28815F7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33.23436141</w:t>
            </w:r>
          </w:p>
        </w:tc>
      </w:tr>
      <w:tr w:rsidR="00195F15" w:rsidRPr="007C341D" w14:paraId="007D3354" w14:textId="77777777">
        <w:trPr>
          <w:trHeight w:val="288"/>
        </w:trPr>
        <w:tc>
          <w:tcPr>
            <w:tcW w:w="779" w:type="dxa"/>
            <w:shd w:val="clear" w:color="auto" w:fill="auto"/>
            <w:vAlign w:val="center"/>
          </w:tcPr>
          <w:p w14:paraId="3184752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w:t>
            </w:r>
          </w:p>
        </w:tc>
        <w:tc>
          <w:tcPr>
            <w:tcW w:w="1231" w:type="dxa"/>
            <w:shd w:val="clear" w:color="auto" w:fill="auto"/>
            <w:vAlign w:val="center"/>
          </w:tcPr>
          <w:p w14:paraId="418EA5E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119.9211148</w:t>
            </w:r>
          </w:p>
        </w:tc>
        <w:tc>
          <w:tcPr>
            <w:tcW w:w="1231" w:type="dxa"/>
            <w:shd w:val="clear" w:color="auto" w:fill="auto"/>
            <w:vAlign w:val="center"/>
          </w:tcPr>
          <w:p w14:paraId="187FF8E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31.38004084</w:t>
            </w:r>
          </w:p>
        </w:tc>
      </w:tr>
      <w:tr w:rsidR="00195F15" w:rsidRPr="007C341D" w14:paraId="34610CD0" w14:textId="77777777">
        <w:trPr>
          <w:trHeight w:val="288"/>
        </w:trPr>
        <w:tc>
          <w:tcPr>
            <w:tcW w:w="779" w:type="dxa"/>
            <w:shd w:val="clear" w:color="auto" w:fill="auto"/>
            <w:vAlign w:val="center"/>
          </w:tcPr>
          <w:p w14:paraId="5E26DCD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w:t>
            </w:r>
          </w:p>
        </w:tc>
        <w:tc>
          <w:tcPr>
            <w:tcW w:w="1231" w:type="dxa"/>
            <w:shd w:val="clear" w:color="auto" w:fill="auto"/>
            <w:vAlign w:val="center"/>
          </w:tcPr>
          <w:p w14:paraId="13F29D8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121.3926389</w:t>
            </w:r>
          </w:p>
        </w:tc>
        <w:tc>
          <w:tcPr>
            <w:tcW w:w="1231" w:type="dxa"/>
            <w:shd w:val="clear" w:color="auto" w:fill="auto"/>
            <w:vAlign w:val="center"/>
          </w:tcPr>
          <w:p w14:paraId="5D91907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37.57328965</w:t>
            </w:r>
          </w:p>
        </w:tc>
      </w:tr>
      <w:tr w:rsidR="00195F15" w:rsidRPr="007C341D" w14:paraId="53686AC7" w14:textId="77777777">
        <w:trPr>
          <w:trHeight w:val="288"/>
        </w:trPr>
        <w:tc>
          <w:tcPr>
            <w:tcW w:w="779" w:type="dxa"/>
            <w:shd w:val="clear" w:color="auto" w:fill="auto"/>
            <w:vAlign w:val="center"/>
          </w:tcPr>
          <w:p w14:paraId="0A3555A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w:t>
            </w:r>
          </w:p>
        </w:tc>
        <w:tc>
          <w:tcPr>
            <w:tcW w:w="1231" w:type="dxa"/>
            <w:shd w:val="clear" w:color="auto" w:fill="auto"/>
            <w:vAlign w:val="center"/>
          </w:tcPr>
          <w:p w14:paraId="3B23326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111.2889958</w:t>
            </w:r>
          </w:p>
        </w:tc>
        <w:tc>
          <w:tcPr>
            <w:tcW w:w="1231" w:type="dxa"/>
            <w:shd w:val="clear" w:color="auto" w:fill="auto"/>
            <w:vAlign w:val="center"/>
          </w:tcPr>
          <w:p w14:paraId="505120E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32.701644</w:t>
            </w:r>
          </w:p>
        </w:tc>
      </w:tr>
      <w:tr w:rsidR="00195F15" w:rsidRPr="007C341D" w14:paraId="5342E6ED" w14:textId="77777777">
        <w:trPr>
          <w:trHeight w:val="288"/>
        </w:trPr>
        <w:tc>
          <w:tcPr>
            <w:tcW w:w="779" w:type="dxa"/>
            <w:shd w:val="clear" w:color="auto" w:fill="auto"/>
            <w:vAlign w:val="center"/>
          </w:tcPr>
          <w:p w14:paraId="67D52FD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w:t>
            </w:r>
          </w:p>
        </w:tc>
        <w:tc>
          <w:tcPr>
            <w:tcW w:w="1231" w:type="dxa"/>
            <w:shd w:val="clear" w:color="auto" w:fill="auto"/>
            <w:vAlign w:val="center"/>
          </w:tcPr>
          <w:p w14:paraId="7899BD0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115.0130851</w:t>
            </w:r>
          </w:p>
        </w:tc>
        <w:tc>
          <w:tcPr>
            <w:tcW w:w="1231" w:type="dxa"/>
            <w:shd w:val="clear" w:color="auto" w:fill="auto"/>
            <w:vAlign w:val="center"/>
          </w:tcPr>
          <w:p w14:paraId="3CF6630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31.9112234</w:t>
            </w:r>
          </w:p>
        </w:tc>
      </w:tr>
      <w:tr w:rsidR="00195F15" w:rsidRPr="007C341D" w14:paraId="6911FD6D" w14:textId="77777777">
        <w:trPr>
          <w:trHeight w:val="288"/>
        </w:trPr>
        <w:tc>
          <w:tcPr>
            <w:tcW w:w="779" w:type="dxa"/>
            <w:shd w:val="clear" w:color="auto" w:fill="auto"/>
            <w:vAlign w:val="center"/>
          </w:tcPr>
          <w:p w14:paraId="48A1FFF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w:t>
            </w:r>
          </w:p>
        </w:tc>
        <w:tc>
          <w:tcPr>
            <w:tcW w:w="1231" w:type="dxa"/>
            <w:shd w:val="clear" w:color="auto" w:fill="auto"/>
            <w:vAlign w:val="center"/>
          </w:tcPr>
          <w:p w14:paraId="09E4A55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114.0933825</w:t>
            </w:r>
          </w:p>
        </w:tc>
        <w:tc>
          <w:tcPr>
            <w:tcW w:w="1231" w:type="dxa"/>
            <w:shd w:val="clear" w:color="auto" w:fill="auto"/>
            <w:vAlign w:val="center"/>
          </w:tcPr>
          <w:p w14:paraId="23A76D1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28.75400008</w:t>
            </w:r>
          </w:p>
        </w:tc>
      </w:tr>
      <w:tr w:rsidR="00195F15" w:rsidRPr="007C341D" w14:paraId="7863D26E" w14:textId="77777777">
        <w:trPr>
          <w:trHeight w:val="288"/>
        </w:trPr>
        <w:tc>
          <w:tcPr>
            <w:tcW w:w="779" w:type="dxa"/>
            <w:shd w:val="clear" w:color="auto" w:fill="auto"/>
            <w:vAlign w:val="center"/>
          </w:tcPr>
          <w:p w14:paraId="72341D2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38</w:t>
            </w:r>
          </w:p>
        </w:tc>
        <w:tc>
          <w:tcPr>
            <w:tcW w:w="1231" w:type="dxa"/>
            <w:shd w:val="clear" w:color="auto" w:fill="auto"/>
            <w:vAlign w:val="center"/>
          </w:tcPr>
          <w:p w14:paraId="544F6A3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116.909442</w:t>
            </w:r>
          </w:p>
        </w:tc>
        <w:tc>
          <w:tcPr>
            <w:tcW w:w="1231" w:type="dxa"/>
            <w:shd w:val="clear" w:color="auto" w:fill="auto"/>
            <w:vAlign w:val="center"/>
          </w:tcPr>
          <w:p w14:paraId="05AA7C0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27.87991549</w:t>
            </w:r>
          </w:p>
        </w:tc>
      </w:tr>
      <w:tr w:rsidR="00195F15" w:rsidRPr="007C341D" w14:paraId="2348F98C" w14:textId="77777777">
        <w:trPr>
          <w:trHeight w:val="288"/>
        </w:trPr>
        <w:tc>
          <w:tcPr>
            <w:tcW w:w="779" w:type="dxa"/>
            <w:shd w:val="clear" w:color="auto" w:fill="auto"/>
            <w:vAlign w:val="center"/>
          </w:tcPr>
          <w:p w14:paraId="288CBC4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w:t>
            </w:r>
          </w:p>
        </w:tc>
        <w:tc>
          <w:tcPr>
            <w:tcW w:w="1231" w:type="dxa"/>
            <w:shd w:val="clear" w:color="auto" w:fill="auto"/>
            <w:vAlign w:val="center"/>
          </w:tcPr>
          <w:p w14:paraId="3A1F9C1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116.909442</w:t>
            </w:r>
          </w:p>
        </w:tc>
        <w:tc>
          <w:tcPr>
            <w:tcW w:w="1231" w:type="dxa"/>
            <w:shd w:val="clear" w:color="auto" w:fill="auto"/>
            <w:vAlign w:val="center"/>
          </w:tcPr>
          <w:p w14:paraId="69B36C2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28.63050247</w:t>
            </w:r>
          </w:p>
        </w:tc>
      </w:tr>
      <w:tr w:rsidR="00195F15" w:rsidRPr="007C341D" w14:paraId="34A2FB28" w14:textId="77777777">
        <w:trPr>
          <w:trHeight w:val="288"/>
        </w:trPr>
        <w:tc>
          <w:tcPr>
            <w:tcW w:w="779" w:type="dxa"/>
            <w:shd w:val="clear" w:color="auto" w:fill="auto"/>
            <w:vAlign w:val="center"/>
          </w:tcPr>
          <w:p w14:paraId="419A407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w:t>
            </w:r>
          </w:p>
        </w:tc>
        <w:tc>
          <w:tcPr>
            <w:tcW w:w="1231" w:type="dxa"/>
            <w:shd w:val="clear" w:color="auto" w:fill="auto"/>
            <w:vAlign w:val="center"/>
          </w:tcPr>
          <w:p w14:paraId="55A8999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128.4612635</w:t>
            </w:r>
          </w:p>
        </w:tc>
        <w:tc>
          <w:tcPr>
            <w:tcW w:w="1231" w:type="dxa"/>
            <w:shd w:val="clear" w:color="auto" w:fill="auto"/>
            <w:vAlign w:val="center"/>
          </w:tcPr>
          <w:p w14:paraId="4019B0D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30.11543403</w:t>
            </w:r>
          </w:p>
        </w:tc>
      </w:tr>
      <w:tr w:rsidR="00195F15" w:rsidRPr="007C341D" w14:paraId="4C51406B" w14:textId="77777777">
        <w:trPr>
          <w:trHeight w:val="288"/>
        </w:trPr>
        <w:tc>
          <w:tcPr>
            <w:tcW w:w="779" w:type="dxa"/>
            <w:shd w:val="clear" w:color="auto" w:fill="auto"/>
            <w:vAlign w:val="center"/>
          </w:tcPr>
          <w:p w14:paraId="6B8A047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41</w:t>
            </w:r>
          </w:p>
        </w:tc>
        <w:tc>
          <w:tcPr>
            <w:tcW w:w="1231" w:type="dxa"/>
            <w:shd w:val="clear" w:color="auto" w:fill="auto"/>
            <w:vAlign w:val="center"/>
          </w:tcPr>
          <w:p w14:paraId="28D97E3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116.3926389</w:t>
            </w:r>
          </w:p>
        </w:tc>
        <w:tc>
          <w:tcPr>
            <w:tcW w:w="1231" w:type="dxa"/>
            <w:shd w:val="clear" w:color="auto" w:fill="auto"/>
            <w:vAlign w:val="center"/>
          </w:tcPr>
          <w:p w14:paraId="3ACC57C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37.39252442</w:t>
            </w:r>
          </w:p>
        </w:tc>
      </w:tr>
      <w:tr w:rsidR="00195F15" w:rsidRPr="007C341D" w14:paraId="040C041C" w14:textId="77777777">
        <w:trPr>
          <w:trHeight w:val="288"/>
        </w:trPr>
        <w:tc>
          <w:tcPr>
            <w:tcW w:w="779" w:type="dxa"/>
            <w:shd w:val="clear" w:color="auto" w:fill="auto"/>
            <w:vAlign w:val="center"/>
          </w:tcPr>
          <w:p w14:paraId="642126C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w:t>
            </w:r>
          </w:p>
        </w:tc>
        <w:tc>
          <w:tcPr>
            <w:tcW w:w="1231" w:type="dxa"/>
            <w:shd w:val="clear" w:color="auto" w:fill="auto"/>
            <w:vAlign w:val="center"/>
          </w:tcPr>
          <w:p w14:paraId="66D8AAC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115.7488471</w:t>
            </w:r>
          </w:p>
        </w:tc>
        <w:tc>
          <w:tcPr>
            <w:tcW w:w="1231" w:type="dxa"/>
            <w:shd w:val="clear" w:color="auto" w:fill="auto"/>
            <w:vAlign w:val="center"/>
          </w:tcPr>
          <w:p w14:paraId="211D81D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35.02717556</w:t>
            </w:r>
          </w:p>
        </w:tc>
      </w:tr>
      <w:tr w:rsidR="00195F15" w:rsidRPr="007C341D" w14:paraId="20ACAA43" w14:textId="77777777">
        <w:trPr>
          <w:trHeight w:val="288"/>
        </w:trPr>
        <w:tc>
          <w:tcPr>
            <w:tcW w:w="779" w:type="dxa"/>
            <w:shd w:val="clear" w:color="auto" w:fill="auto"/>
            <w:vAlign w:val="center"/>
          </w:tcPr>
          <w:p w14:paraId="5C064D3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43</w:t>
            </w:r>
          </w:p>
        </w:tc>
        <w:tc>
          <w:tcPr>
            <w:tcW w:w="1231" w:type="dxa"/>
            <w:shd w:val="clear" w:color="auto" w:fill="auto"/>
            <w:vAlign w:val="center"/>
          </w:tcPr>
          <w:p w14:paraId="78CCDC7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117.4612635</w:t>
            </w:r>
          </w:p>
        </w:tc>
        <w:tc>
          <w:tcPr>
            <w:tcW w:w="1231" w:type="dxa"/>
            <w:shd w:val="clear" w:color="auto" w:fill="auto"/>
            <w:vAlign w:val="center"/>
          </w:tcPr>
          <w:p w14:paraId="6631D45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30.52742698</w:t>
            </w:r>
          </w:p>
        </w:tc>
      </w:tr>
      <w:tr w:rsidR="00195F15" w:rsidRPr="007C341D" w14:paraId="1F967829" w14:textId="77777777">
        <w:trPr>
          <w:trHeight w:val="288"/>
        </w:trPr>
        <w:tc>
          <w:tcPr>
            <w:tcW w:w="779" w:type="dxa"/>
            <w:shd w:val="clear" w:color="auto" w:fill="auto"/>
            <w:vAlign w:val="center"/>
          </w:tcPr>
          <w:p w14:paraId="1B0C81D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44</w:t>
            </w:r>
          </w:p>
        </w:tc>
        <w:tc>
          <w:tcPr>
            <w:tcW w:w="1231" w:type="dxa"/>
            <w:shd w:val="clear" w:color="auto" w:fill="auto"/>
            <w:vAlign w:val="center"/>
          </w:tcPr>
          <w:p w14:paraId="49DDE31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114.0933825</w:t>
            </w:r>
          </w:p>
        </w:tc>
        <w:tc>
          <w:tcPr>
            <w:tcW w:w="1231" w:type="dxa"/>
            <w:shd w:val="clear" w:color="auto" w:fill="auto"/>
            <w:vAlign w:val="center"/>
          </w:tcPr>
          <w:p w14:paraId="605E600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28.34397592</w:t>
            </w:r>
          </w:p>
        </w:tc>
      </w:tr>
      <w:tr w:rsidR="00195F15" w:rsidRPr="007C341D" w14:paraId="398F657A" w14:textId="77777777">
        <w:trPr>
          <w:trHeight w:val="288"/>
        </w:trPr>
        <w:tc>
          <w:tcPr>
            <w:tcW w:w="779" w:type="dxa"/>
            <w:shd w:val="clear" w:color="auto" w:fill="auto"/>
            <w:vAlign w:val="center"/>
          </w:tcPr>
          <w:p w14:paraId="6A8C764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45</w:t>
            </w:r>
          </w:p>
        </w:tc>
        <w:tc>
          <w:tcPr>
            <w:tcW w:w="1231" w:type="dxa"/>
            <w:shd w:val="clear" w:color="auto" w:fill="auto"/>
            <w:vAlign w:val="center"/>
          </w:tcPr>
          <w:p w14:paraId="29A2D3F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114.3809661</w:t>
            </w:r>
          </w:p>
        </w:tc>
        <w:tc>
          <w:tcPr>
            <w:tcW w:w="1231" w:type="dxa"/>
            <w:shd w:val="clear" w:color="auto" w:fill="auto"/>
            <w:vAlign w:val="center"/>
          </w:tcPr>
          <w:p w14:paraId="66AA97D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33.07863163</w:t>
            </w:r>
          </w:p>
        </w:tc>
      </w:tr>
      <w:tr w:rsidR="00195F15" w:rsidRPr="007C341D" w14:paraId="7E79131F" w14:textId="77777777">
        <w:trPr>
          <w:trHeight w:val="288"/>
        </w:trPr>
        <w:tc>
          <w:tcPr>
            <w:tcW w:w="779" w:type="dxa"/>
            <w:shd w:val="clear" w:color="auto" w:fill="auto"/>
            <w:vAlign w:val="center"/>
          </w:tcPr>
          <w:p w14:paraId="4D34BB6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46</w:t>
            </w:r>
          </w:p>
        </w:tc>
        <w:tc>
          <w:tcPr>
            <w:tcW w:w="1231" w:type="dxa"/>
            <w:shd w:val="clear" w:color="auto" w:fill="auto"/>
            <w:vAlign w:val="center"/>
          </w:tcPr>
          <w:p w14:paraId="7B06668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117.1050553</w:t>
            </w:r>
          </w:p>
        </w:tc>
        <w:tc>
          <w:tcPr>
            <w:tcW w:w="1231" w:type="dxa"/>
            <w:shd w:val="clear" w:color="auto" w:fill="auto"/>
            <w:vAlign w:val="center"/>
          </w:tcPr>
          <w:p w14:paraId="3F997DB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32.62191589</w:t>
            </w:r>
          </w:p>
        </w:tc>
      </w:tr>
      <w:tr w:rsidR="00195F15" w:rsidRPr="007C341D" w14:paraId="0C12D9EE" w14:textId="77777777">
        <w:trPr>
          <w:trHeight w:val="288"/>
        </w:trPr>
        <w:tc>
          <w:tcPr>
            <w:tcW w:w="779" w:type="dxa"/>
            <w:shd w:val="clear" w:color="auto" w:fill="auto"/>
            <w:vAlign w:val="center"/>
          </w:tcPr>
          <w:p w14:paraId="05DF823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47</w:t>
            </w:r>
          </w:p>
        </w:tc>
        <w:tc>
          <w:tcPr>
            <w:tcW w:w="1231" w:type="dxa"/>
            <w:shd w:val="clear" w:color="auto" w:fill="auto"/>
            <w:vAlign w:val="center"/>
          </w:tcPr>
          <w:p w14:paraId="6A92B4C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118.2086984</w:t>
            </w:r>
          </w:p>
        </w:tc>
        <w:tc>
          <w:tcPr>
            <w:tcW w:w="1231" w:type="dxa"/>
            <w:shd w:val="clear" w:color="auto" w:fill="auto"/>
            <w:vAlign w:val="center"/>
          </w:tcPr>
          <w:p w14:paraId="192DC60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36.49861738</w:t>
            </w:r>
          </w:p>
        </w:tc>
      </w:tr>
      <w:tr w:rsidR="00195F15" w:rsidRPr="007C341D" w14:paraId="66E56229" w14:textId="77777777">
        <w:trPr>
          <w:trHeight w:val="288"/>
        </w:trPr>
        <w:tc>
          <w:tcPr>
            <w:tcW w:w="779" w:type="dxa"/>
            <w:shd w:val="clear" w:color="auto" w:fill="auto"/>
            <w:vAlign w:val="center"/>
          </w:tcPr>
          <w:p w14:paraId="4A3F3BB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48</w:t>
            </w:r>
          </w:p>
        </w:tc>
        <w:tc>
          <w:tcPr>
            <w:tcW w:w="1231" w:type="dxa"/>
            <w:shd w:val="clear" w:color="auto" w:fill="auto"/>
            <w:vAlign w:val="center"/>
          </w:tcPr>
          <w:p w14:paraId="76E243B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116.4729364</w:t>
            </w:r>
          </w:p>
        </w:tc>
        <w:tc>
          <w:tcPr>
            <w:tcW w:w="1231" w:type="dxa"/>
            <w:shd w:val="clear" w:color="auto" w:fill="auto"/>
            <w:vAlign w:val="center"/>
          </w:tcPr>
          <w:p w14:paraId="614D208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33.91005598</w:t>
            </w:r>
          </w:p>
        </w:tc>
      </w:tr>
      <w:tr w:rsidR="00195F15" w:rsidRPr="007C341D" w14:paraId="354321D6" w14:textId="77777777">
        <w:trPr>
          <w:trHeight w:val="288"/>
        </w:trPr>
        <w:tc>
          <w:tcPr>
            <w:tcW w:w="779" w:type="dxa"/>
            <w:shd w:val="clear" w:color="auto" w:fill="auto"/>
            <w:vAlign w:val="center"/>
          </w:tcPr>
          <w:p w14:paraId="08F3A28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49</w:t>
            </w:r>
          </w:p>
        </w:tc>
        <w:tc>
          <w:tcPr>
            <w:tcW w:w="1231" w:type="dxa"/>
            <w:shd w:val="clear" w:color="auto" w:fill="auto"/>
            <w:vAlign w:val="center"/>
          </w:tcPr>
          <w:p w14:paraId="05AFC50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127.909442</w:t>
            </w:r>
          </w:p>
        </w:tc>
        <w:tc>
          <w:tcPr>
            <w:tcW w:w="1231" w:type="dxa"/>
            <w:shd w:val="clear" w:color="auto" w:fill="auto"/>
            <w:vAlign w:val="center"/>
          </w:tcPr>
          <w:p w14:paraId="4326742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28.07059654</w:t>
            </w:r>
          </w:p>
        </w:tc>
      </w:tr>
      <w:tr w:rsidR="00195F15" w:rsidRPr="007C341D" w14:paraId="251615A0" w14:textId="77777777">
        <w:trPr>
          <w:trHeight w:val="288"/>
        </w:trPr>
        <w:tc>
          <w:tcPr>
            <w:tcW w:w="779" w:type="dxa"/>
            <w:shd w:val="clear" w:color="auto" w:fill="auto"/>
            <w:vAlign w:val="center"/>
          </w:tcPr>
          <w:p w14:paraId="6B75D98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50</w:t>
            </w:r>
          </w:p>
        </w:tc>
        <w:tc>
          <w:tcPr>
            <w:tcW w:w="1231" w:type="dxa"/>
            <w:shd w:val="clear" w:color="auto" w:fill="auto"/>
            <w:vAlign w:val="center"/>
          </w:tcPr>
          <w:p w14:paraId="2326A7C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118.2889958</w:t>
            </w:r>
          </w:p>
        </w:tc>
        <w:tc>
          <w:tcPr>
            <w:tcW w:w="1231" w:type="dxa"/>
            <w:shd w:val="clear" w:color="auto" w:fill="auto"/>
            <w:vAlign w:val="center"/>
          </w:tcPr>
          <w:p w14:paraId="1D0006E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33.45847152</w:t>
            </w:r>
          </w:p>
        </w:tc>
      </w:tr>
      <w:tr w:rsidR="00195F15" w:rsidRPr="007C341D" w14:paraId="0DF9B9FF" w14:textId="77777777">
        <w:trPr>
          <w:trHeight w:val="288"/>
        </w:trPr>
        <w:tc>
          <w:tcPr>
            <w:tcW w:w="779" w:type="dxa"/>
            <w:shd w:val="clear" w:color="auto" w:fill="auto"/>
            <w:vAlign w:val="center"/>
          </w:tcPr>
          <w:p w14:paraId="5B48741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51</w:t>
            </w:r>
          </w:p>
        </w:tc>
        <w:tc>
          <w:tcPr>
            <w:tcW w:w="1231" w:type="dxa"/>
            <w:shd w:val="clear" w:color="auto" w:fill="auto"/>
            <w:vAlign w:val="center"/>
          </w:tcPr>
          <w:p w14:paraId="05997AF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118.2889958</w:t>
            </w:r>
          </w:p>
        </w:tc>
        <w:tc>
          <w:tcPr>
            <w:tcW w:w="1231" w:type="dxa"/>
            <w:shd w:val="clear" w:color="auto" w:fill="auto"/>
            <w:vAlign w:val="center"/>
          </w:tcPr>
          <w:p w14:paraId="6C0EC71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33.21395395</w:t>
            </w:r>
          </w:p>
        </w:tc>
      </w:tr>
      <w:tr w:rsidR="00195F15" w:rsidRPr="007C341D" w14:paraId="38BDE397" w14:textId="77777777">
        <w:trPr>
          <w:trHeight w:val="288"/>
        </w:trPr>
        <w:tc>
          <w:tcPr>
            <w:tcW w:w="779" w:type="dxa"/>
            <w:shd w:val="clear" w:color="auto" w:fill="auto"/>
            <w:vAlign w:val="center"/>
          </w:tcPr>
          <w:p w14:paraId="406114E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52</w:t>
            </w:r>
          </w:p>
        </w:tc>
        <w:tc>
          <w:tcPr>
            <w:tcW w:w="1231" w:type="dxa"/>
            <w:shd w:val="clear" w:color="auto" w:fill="auto"/>
            <w:vAlign w:val="center"/>
          </w:tcPr>
          <w:p w14:paraId="676C7EC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118.2889958</w:t>
            </w:r>
          </w:p>
        </w:tc>
        <w:tc>
          <w:tcPr>
            <w:tcW w:w="1231" w:type="dxa"/>
            <w:shd w:val="clear" w:color="auto" w:fill="auto"/>
            <w:vAlign w:val="center"/>
          </w:tcPr>
          <w:p w14:paraId="4849228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33.43671117</w:t>
            </w:r>
          </w:p>
        </w:tc>
      </w:tr>
      <w:tr w:rsidR="00195F15" w:rsidRPr="007C341D" w14:paraId="6DADD03D" w14:textId="77777777">
        <w:trPr>
          <w:trHeight w:val="288"/>
        </w:trPr>
        <w:tc>
          <w:tcPr>
            <w:tcW w:w="779" w:type="dxa"/>
            <w:shd w:val="clear" w:color="auto" w:fill="auto"/>
            <w:vAlign w:val="center"/>
          </w:tcPr>
          <w:p w14:paraId="67D0F63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53</w:t>
            </w:r>
          </w:p>
        </w:tc>
        <w:tc>
          <w:tcPr>
            <w:tcW w:w="1231" w:type="dxa"/>
            <w:shd w:val="clear" w:color="auto" w:fill="auto"/>
            <w:vAlign w:val="center"/>
          </w:tcPr>
          <w:p w14:paraId="5681839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120.4043117</w:t>
            </w:r>
          </w:p>
        </w:tc>
        <w:tc>
          <w:tcPr>
            <w:tcW w:w="1231" w:type="dxa"/>
            <w:shd w:val="clear" w:color="auto" w:fill="auto"/>
            <w:vAlign w:val="center"/>
          </w:tcPr>
          <w:p w14:paraId="41A18D1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40.39816357</w:t>
            </w:r>
          </w:p>
        </w:tc>
      </w:tr>
      <w:tr w:rsidR="00195F15" w:rsidRPr="007C341D" w14:paraId="399CE049" w14:textId="77777777">
        <w:trPr>
          <w:trHeight w:val="288"/>
        </w:trPr>
        <w:tc>
          <w:tcPr>
            <w:tcW w:w="779" w:type="dxa"/>
            <w:shd w:val="clear" w:color="auto" w:fill="auto"/>
            <w:vAlign w:val="center"/>
          </w:tcPr>
          <w:p w14:paraId="401AB92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54</w:t>
            </w:r>
          </w:p>
        </w:tc>
        <w:tc>
          <w:tcPr>
            <w:tcW w:w="1231" w:type="dxa"/>
            <w:shd w:val="clear" w:color="auto" w:fill="auto"/>
            <w:vAlign w:val="center"/>
          </w:tcPr>
          <w:p w14:paraId="5C3E1D4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143.3926389</w:t>
            </w:r>
          </w:p>
        </w:tc>
        <w:tc>
          <w:tcPr>
            <w:tcW w:w="1231" w:type="dxa"/>
            <w:shd w:val="clear" w:color="auto" w:fill="auto"/>
            <w:vAlign w:val="center"/>
          </w:tcPr>
          <w:p w14:paraId="55F52BC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37.62069475</w:t>
            </w:r>
          </w:p>
        </w:tc>
      </w:tr>
      <w:tr w:rsidR="00195F15" w:rsidRPr="007C341D" w14:paraId="2C49A745" w14:textId="77777777">
        <w:trPr>
          <w:trHeight w:val="288"/>
        </w:trPr>
        <w:tc>
          <w:tcPr>
            <w:tcW w:w="779" w:type="dxa"/>
            <w:shd w:val="clear" w:color="auto" w:fill="auto"/>
            <w:vAlign w:val="center"/>
          </w:tcPr>
          <w:p w14:paraId="5255217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55</w:t>
            </w:r>
          </w:p>
        </w:tc>
        <w:tc>
          <w:tcPr>
            <w:tcW w:w="1231" w:type="dxa"/>
            <w:shd w:val="clear" w:color="auto" w:fill="auto"/>
            <w:vAlign w:val="center"/>
          </w:tcPr>
          <w:p w14:paraId="26F0CC7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135.3926389</w:t>
            </w:r>
          </w:p>
        </w:tc>
        <w:tc>
          <w:tcPr>
            <w:tcW w:w="1231" w:type="dxa"/>
            <w:shd w:val="clear" w:color="auto" w:fill="auto"/>
            <w:vAlign w:val="center"/>
          </w:tcPr>
          <w:p w14:paraId="7EE1821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37.25439197</w:t>
            </w:r>
          </w:p>
        </w:tc>
      </w:tr>
      <w:tr w:rsidR="00195F15" w:rsidRPr="007C341D" w14:paraId="6C01F94E" w14:textId="77777777">
        <w:trPr>
          <w:trHeight w:val="288"/>
        </w:trPr>
        <w:tc>
          <w:tcPr>
            <w:tcW w:w="779" w:type="dxa"/>
            <w:shd w:val="clear" w:color="auto" w:fill="auto"/>
            <w:vAlign w:val="center"/>
          </w:tcPr>
          <w:p w14:paraId="20A2CAF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56</w:t>
            </w:r>
          </w:p>
        </w:tc>
        <w:tc>
          <w:tcPr>
            <w:tcW w:w="1231" w:type="dxa"/>
            <w:shd w:val="clear" w:color="auto" w:fill="auto"/>
            <w:vAlign w:val="center"/>
          </w:tcPr>
          <w:p w14:paraId="2051822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126.4043117</w:t>
            </w:r>
          </w:p>
        </w:tc>
        <w:tc>
          <w:tcPr>
            <w:tcW w:w="1231" w:type="dxa"/>
            <w:shd w:val="clear" w:color="auto" w:fill="auto"/>
            <w:vAlign w:val="center"/>
          </w:tcPr>
          <w:p w14:paraId="71FC02B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40.58906845</w:t>
            </w:r>
          </w:p>
        </w:tc>
      </w:tr>
      <w:tr w:rsidR="00195F15" w:rsidRPr="007C341D" w14:paraId="1631311D" w14:textId="77777777">
        <w:trPr>
          <w:trHeight w:val="288"/>
        </w:trPr>
        <w:tc>
          <w:tcPr>
            <w:tcW w:w="779" w:type="dxa"/>
            <w:shd w:val="clear" w:color="auto" w:fill="auto"/>
            <w:vAlign w:val="center"/>
          </w:tcPr>
          <w:p w14:paraId="22C60DD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57</w:t>
            </w:r>
          </w:p>
        </w:tc>
        <w:tc>
          <w:tcPr>
            <w:tcW w:w="1231" w:type="dxa"/>
            <w:shd w:val="clear" w:color="auto" w:fill="auto"/>
            <w:vAlign w:val="center"/>
          </w:tcPr>
          <w:p w14:paraId="230E99C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110.4612635</w:t>
            </w:r>
          </w:p>
        </w:tc>
        <w:tc>
          <w:tcPr>
            <w:tcW w:w="1231" w:type="dxa"/>
            <w:shd w:val="clear" w:color="auto" w:fill="auto"/>
            <w:vAlign w:val="center"/>
          </w:tcPr>
          <w:p w14:paraId="022D12A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30.14754329</w:t>
            </w:r>
          </w:p>
        </w:tc>
      </w:tr>
      <w:tr w:rsidR="00195F15" w:rsidRPr="007C341D" w14:paraId="4AF8E05B" w14:textId="77777777">
        <w:trPr>
          <w:trHeight w:val="288"/>
        </w:trPr>
        <w:tc>
          <w:tcPr>
            <w:tcW w:w="779" w:type="dxa"/>
            <w:shd w:val="clear" w:color="auto" w:fill="auto"/>
            <w:vAlign w:val="center"/>
          </w:tcPr>
          <w:p w14:paraId="7835F1F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58</w:t>
            </w:r>
          </w:p>
        </w:tc>
        <w:tc>
          <w:tcPr>
            <w:tcW w:w="1231" w:type="dxa"/>
            <w:shd w:val="clear" w:color="auto" w:fill="auto"/>
            <w:vAlign w:val="center"/>
          </w:tcPr>
          <w:p w14:paraId="489065B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118.2889958</w:t>
            </w:r>
          </w:p>
        </w:tc>
        <w:tc>
          <w:tcPr>
            <w:tcW w:w="1231" w:type="dxa"/>
            <w:shd w:val="clear" w:color="auto" w:fill="auto"/>
            <w:vAlign w:val="center"/>
          </w:tcPr>
          <w:p w14:paraId="669A5D4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32.73451818</w:t>
            </w:r>
          </w:p>
        </w:tc>
      </w:tr>
      <w:tr w:rsidR="00195F15" w:rsidRPr="007C341D" w14:paraId="1EE5CC47" w14:textId="77777777">
        <w:trPr>
          <w:trHeight w:val="288"/>
        </w:trPr>
        <w:tc>
          <w:tcPr>
            <w:tcW w:w="779" w:type="dxa"/>
            <w:shd w:val="clear" w:color="auto" w:fill="auto"/>
            <w:vAlign w:val="center"/>
          </w:tcPr>
          <w:p w14:paraId="48C3D70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59</w:t>
            </w:r>
          </w:p>
        </w:tc>
        <w:tc>
          <w:tcPr>
            <w:tcW w:w="1231" w:type="dxa"/>
            <w:shd w:val="clear" w:color="auto" w:fill="auto"/>
            <w:vAlign w:val="center"/>
          </w:tcPr>
          <w:p w14:paraId="1C1DFF5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112.6452041</w:t>
            </w:r>
          </w:p>
        </w:tc>
        <w:tc>
          <w:tcPr>
            <w:tcW w:w="1231" w:type="dxa"/>
            <w:shd w:val="clear" w:color="auto" w:fill="auto"/>
            <w:vAlign w:val="center"/>
          </w:tcPr>
          <w:p w14:paraId="45D887F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30.61528334</w:t>
            </w:r>
          </w:p>
        </w:tc>
      </w:tr>
      <w:tr w:rsidR="00195F15" w:rsidRPr="007C341D" w14:paraId="2D659646" w14:textId="77777777">
        <w:trPr>
          <w:trHeight w:val="288"/>
        </w:trPr>
        <w:tc>
          <w:tcPr>
            <w:tcW w:w="779" w:type="dxa"/>
            <w:shd w:val="clear" w:color="auto" w:fill="auto"/>
            <w:vAlign w:val="center"/>
          </w:tcPr>
          <w:p w14:paraId="70DA91B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60</w:t>
            </w:r>
          </w:p>
        </w:tc>
        <w:tc>
          <w:tcPr>
            <w:tcW w:w="1231" w:type="dxa"/>
            <w:shd w:val="clear" w:color="auto" w:fill="auto"/>
            <w:vAlign w:val="center"/>
          </w:tcPr>
          <w:p w14:paraId="0C13FB3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115.5765794</w:t>
            </w:r>
          </w:p>
        </w:tc>
        <w:tc>
          <w:tcPr>
            <w:tcW w:w="1231" w:type="dxa"/>
            <w:shd w:val="clear" w:color="auto" w:fill="auto"/>
            <w:vAlign w:val="center"/>
          </w:tcPr>
          <w:p w14:paraId="7599EEA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37.66287367</w:t>
            </w:r>
          </w:p>
        </w:tc>
      </w:tr>
      <w:tr w:rsidR="00195F15" w:rsidRPr="007C341D" w14:paraId="4662CC54" w14:textId="77777777">
        <w:trPr>
          <w:trHeight w:val="288"/>
        </w:trPr>
        <w:tc>
          <w:tcPr>
            <w:tcW w:w="779" w:type="dxa"/>
            <w:shd w:val="clear" w:color="auto" w:fill="auto"/>
            <w:vAlign w:val="center"/>
          </w:tcPr>
          <w:p w14:paraId="2D42BCF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61</w:t>
            </w:r>
          </w:p>
        </w:tc>
        <w:tc>
          <w:tcPr>
            <w:tcW w:w="1231" w:type="dxa"/>
            <w:shd w:val="clear" w:color="auto" w:fill="auto"/>
            <w:vAlign w:val="center"/>
          </w:tcPr>
          <w:p w14:paraId="745933A3"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130.2086984</w:t>
            </w:r>
          </w:p>
        </w:tc>
        <w:tc>
          <w:tcPr>
            <w:tcW w:w="1231" w:type="dxa"/>
            <w:shd w:val="clear" w:color="auto" w:fill="auto"/>
            <w:vAlign w:val="center"/>
          </w:tcPr>
          <w:p w14:paraId="1D1EEC7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36.88815313</w:t>
            </w:r>
          </w:p>
        </w:tc>
      </w:tr>
      <w:tr w:rsidR="00195F15" w:rsidRPr="007C341D" w14:paraId="6685F359" w14:textId="77777777">
        <w:trPr>
          <w:trHeight w:val="288"/>
        </w:trPr>
        <w:tc>
          <w:tcPr>
            <w:tcW w:w="779" w:type="dxa"/>
            <w:shd w:val="clear" w:color="auto" w:fill="auto"/>
            <w:vAlign w:val="center"/>
          </w:tcPr>
          <w:p w14:paraId="57457B5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62</w:t>
            </w:r>
          </w:p>
        </w:tc>
        <w:tc>
          <w:tcPr>
            <w:tcW w:w="1231" w:type="dxa"/>
            <w:shd w:val="clear" w:color="auto" w:fill="auto"/>
            <w:vAlign w:val="center"/>
          </w:tcPr>
          <w:p w14:paraId="1F99CE1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117.6685497</w:t>
            </w:r>
          </w:p>
        </w:tc>
        <w:tc>
          <w:tcPr>
            <w:tcW w:w="1231" w:type="dxa"/>
            <w:shd w:val="clear" w:color="auto" w:fill="auto"/>
            <w:vAlign w:val="center"/>
          </w:tcPr>
          <w:p w14:paraId="6A840A2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37.86041143</w:t>
            </w:r>
          </w:p>
        </w:tc>
      </w:tr>
      <w:tr w:rsidR="00195F15" w:rsidRPr="007C341D" w14:paraId="2A8E7054" w14:textId="77777777">
        <w:trPr>
          <w:trHeight w:val="288"/>
        </w:trPr>
        <w:tc>
          <w:tcPr>
            <w:tcW w:w="779" w:type="dxa"/>
            <w:shd w:val="clear" w:color="auto" w:fill="auto"/>
            <w:vAlign w:val="center"/>
          </w:tcPr>
          <w:p w14:paraId="3BD5893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63</w:t>
            </w:r>
          </w:p>
        </w:tc>
        <w:tc>
          <w:tcPr>
            <w:tcW w:w="1231" w:type="dxa"/>
            <w:shd w:val="clear" w:color="auto" w:fill="auto"/>
            <w:vAlign w:val="center"/>
          </w:tcPr>
          <w:p w14:paraId="09FE657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126.0481035</w:t>
            </w:r>
          </w:p>
        </w:tc>
        <w:tc>
          <w:tcPr>
            <w:tcW w:w="1231" w:type="dxa"/>
            <w:shd w:val="clear" w:color="auto" w:fill="auto"/>
            <w:vAlign w:val="center"/>
          </w:tcPr>
          <w:p w14:paraId="7F884A1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43.3909885</w:t>
            </w:r>
          </w:p>
        </w:tc>
      </w:tr>
      <w:tr w:rsidR="00195F15" w:rsidRPr="007C341D" w14:paraId="7147A2AF" w14:textId="77777777">
        <w:trPr>
          <w:trHeight w:val="288"/>
        </w:trPr>
        <w:tc>
          <w:tcPr>
            <w:tcW w:w="779" w:type="dxa"/>
            <w:shd w:val="clear" w:color="auto" w:fill="auto"/>
            <w:vAlign w:val="center"/>
          </w:tcPr>
          <w:p w14:paraId="35780DA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64</w:t>
            </w:r>
          </w:p>
        </w:tc>
        <w:tc>
          <w:tcPr>
            <w:tcW w:w="1231" w:type="dxa"/>
            <w:shd w:val="clear" w:color="auto" w:fill="auto"/>
            <w:vAlign w:val="center"/>
          </w:tcPr>
          <w:p w14:paraId="59AF751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125.3123415</w:t>
            </w:r>
          </w:p>
        </w:tc>
        <w:tc>
          <w:tcPr>
            <w:tcW w:w="1231" w:type="dxa"/>
            <w:shd w:val="clear" w:color="auto" w:fill="auto"/>
            <w:vAlign w:val="center"/>
          </w:tcPr>
          <w:p w14:paraId="3B2ABAA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40.72283115</w:t>
            </w:r>
          </w:p>
        </w:tc>
      </w:tr>
      <w:tr w:rsidR="00195F15" w:rsidRPr="007C341D" w14:paraId="303E74FD" w14:textId="77777777">
        <w:trPr>
          <w:trHeight w:val="288"/>
        </w:trPr>
        <w:tc>
          <w:tcPr>
            <w:tcW w:w="779" w:type="dxa"/>
            <w:shd w:val="clear" w:color="auto" w:fill="auto"/>
            <w:vAlign w:val="center"/>
          </w:tcPr>
          <w:p w14:paraId="643903B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65</w:t>
            </w:r>
          </w:p>
        </w:tc>
        <w:tc>
          <w:tcPr>
            <w:tcW w:w="1231" w:type="dxa"/>
            <w:shd w:val="clear" w:color="auto" w:fill="auto"/>
            <w:vAlign w:val="center"/>
          </w:tcPr>
          <w:p w14:paraId="7A5166B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128.128401</w:t>
            </w:r>
          </w:p>
        </w:tc>
        <w:tc>
          <w:tcPr>
            <w:tcW w:w="1231" w:type="dxa"/>
            <w:shd w:val="clear" w:color="auto" w:fill="auto"/>
            <w:vAlign w:val="center"/>
          </w:tcPr>
          <w:p w14:paraId="1FDE5A6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40.15948186</w:t>
            </w:r>
          </w:p>
        </w:tc>
      </w:tr>
      <w:tr w:rsidR="00195F15" w:rsidRPr="007C341D" w14:paraId="2E336858" w14:textId="77777777">
        <w:trPr>
          <w:trHeight w:val="288"/>
        </w:trPr>
        <w:tc>
          <w:tcPr>
            <w:tcW w:w="779" w:type="dxa"/>
            <w:shd w:val="clear" w:color="auto" w:fill="auto"/>
            <w:vAlign w:val="center"/>
          </w:tcPr>
          <w:p w14:paraId="671ACC6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66</w:t>
            </w:r>
          </w:p>
        </w:tc>
        <w:tc>
          <w:tcPr>
            <w:tcW w:w="1231" w:type="dxa"/>
            <w:shd w:val="clear" w:color="auto" w:fill="auto"/>
            <w:vAlign w:val="center"/>
          </w:tcPr>
          <w:p w14:paraId="0A2051A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126.5985128</w:t>
            </w:r>
          </w:p>
        </w:tc>
        <w:tc>
          <w:tcPr>
            <w:tcW w:w="1231" w:type="dxa"/>
            <w:shd w:val="clear" w:color="auto" w:fill="auto"/>
            <w:vAlign w:val="center"/>
          </w:tcPr>
          <w:p w14:paraId="14E8488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15.71285853</w:t>
            </w:r>
          </w:p>
        </w:tc>
      </w:tr>
      <w:tr w:rsidR="00195F15" w:rsidRPr="007C341D" w14:paraId="374FE339" w14:textId="77777777">
        <w:trPr>
          <w:trHeight w:val="288"/>
        </w:trPr>
        <w:tc>
          <w:tcPr>
            <w:tcW w:w="779" w:type="dxa"/>
            <w:shd w:val="clear" w:color="auto" w:fill="auto"/>
            <w:vAlign w:val="center"/>
          </w:tcPr>
          <w:p w14:paraId="0536B0C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67</w:t>
            </w:r>
          </w:p>
        </w:tc>
        <w:tc>
          <w:tcPr>
            <w:tcW w:w="1231" w:type="dxa"/>
            <w:shd w:val="clear" w:color="auto" w:fill="auto"/>
            <w:vAlign w:val="center"/>
          </w:tcPr>
          <w:p w14:paraId="1E281CE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132.4846092</w:t>
            </w:r>
          </w:p>
        </w:tc>
        <w:tc>
          <w:tcPr>
            <w:tcW w:w="1231" w:type="dxa"/>
            <w:shd w:val="clear" w:color="auto" w:fill="auto"/>
            <w:vAlign w:val="center"/>
          </w:tcPr>
          <w:p w14:paraId="03E9B19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37.97995604</w:t>
            </w:r>
          </w:p>
        </w:tc>
      </w:tr>
      <w:tr w:rsidR="00195F15" w:rsidRPr="007C341D" w14:paraId="72AD614C" w14:textId="77777777">
        <w:trPr>
          <w:trHeight w:val="288"/>
        </w:trPr>
        <w:tc>
          <w:tcPr>
            <w:tcW w:w="779" w:type="dxa"/>
            <w:shd w:val="clear" w:color="auto" w:fill="auto"/>
            <w:vAlign w:val="center"/>
          </w:tcPr>
          <w:p w14:paraId="0ECCDFF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68</w:t>
            </w:r>
          </w:p>
        </w:tc>
        <w:tc>
          <w:tcPr>
            <w:tcW w:w="1231" w:type="dxa"/>
            <w:shd w:val="clear" w:color="auto" w:fill="auto"/>
            <w:vAlign w:val="center"/>
          </w:tcPr>
          <w:p w14:paraId="64B8F3E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133.6802225</w:t>
            </w:r>
          </w:p>
        </w:tc>
        <w:tc>
          <w:tcPr>
            <w:tcW w:w="1231" w:type="dxa"/>
            <w:shd w:val="clear" w:color="auto" w:fill="auto"/>
            <w:vAlign w:val="center"/>
          </w:tcPr>
          <w:p w14:paraId="2671B15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41.57397476</w:t>
            </w:r>
          </w:p>
        </w:tc>
      </w:tr>
      <w:tr w:rsidR="00195F15" w:rsidRPr="007C341D" w14:paraId="23A81DAD" w14:textId="77777777">
        <w:trPr>
          <w:trHeight w:val="288"/>
        </w:trPr>
        <w:tc>
          <w:tcPr>
            <w:tcW w:w="779" w:type="dxa"/>
            <w:shd w:val="clear" w:color="auto" w:fill="auto"/>
            <w:vAlign w:val="center"/>
          </w:tcPr>
          <w:p w14:paraId="007A82C5"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69</w:t>
            </w:r>
          </w:p>
        </w:tc>
        <w:tc>
          <w:tcPr>
            <w:tcW w:w="1231" w:type="dxa"/>
            <w:shd w:val="clear" w:color="auto" w:fill="auto"/>
            <w:vAlign w:val="center"/>
          </w:tcPr>
          <w:p w14:paraId="76F7713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133.3123415</w:t>
            </w:r>
          </w:p>
        </w:tc>
        <w:tc>
          <w:tcPr>
            <w:tcW w:w="1231" w:type="dxa"/>
            <w:shd w:val="clear" w:color="auto" w:fill="auto"/>
            <w:vAlign w:val="center"/>
          </w:tcPr>
          <w:p w14:paraId="0DC041C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40.47204238</w:t>
            </w:r>
          </w:p>
        </w:tc>
      </w:tr>
      <w:tr w:rsidR="00195F15" w:rsidRPr="007C341D" w14:paraId="52FCBF70" w14:textId="77777777">
        <w:trPr>
          <w:trHeight w:val="288"/>
        </w:trPr>
        <w:tc>
          <w:tcPr>
            <w:tcW w:w="779" w:type="dxa"/>
            <w:shd w:val="clear" w:color="auto" w:fill="auto"/>
            <w:vAlign w:val="center"/>
          </w:tcPr>
          <w:p w14:paraId="03873A0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70</w:t>
            </w:r>
          </w:p>
        </w:tc>
        <w:tc>
          <w:tcPr>
            <w:tcW w:w="1231" w:type="dxa"/>
            <w:shd w:val="clear" w:color="auto" w:fill="auto"/>
            <w:vAlign w:val="center"/>
          </w:tcPr>
          <w:p w14:paraId="75CA29F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158.3006687</w:t>
            </w:r>
          </w:p>
        </w:tc>
        <w:tc>
          <w:tcPr>
            <w:tcW w:w="1231" w:type="dxa"/>
            <w:shd w:val="clear" w:color="auto" w:fill="auto"/>
            <w:vAlign w:val="center"/>
          </w:tcPr>
          <w:p w14:paraId="67B983A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37.14173328</w:t>
            </w:r>
          </w:p>
        </w:tc>
      </w:tr>
      <w:tr w:rsidR="00195F15" w:rsidRPr="007C341D" w14:paraId="30EED011" w14:textId="77777777">
        <w:trPr>
          <w:trHeight w:val="288"/>
        </w:trPr>
        <w:tc>
          <w:tcPr>
            <w:tcW w:w="779" w:type="dxa"/>
            <w:shd w:val="clear" w:color="auto" w:fill="auto"/>
            <w:vAlign w:val="center"/>
          </w:tcPr>
          <w:p w14:paraId="45490BB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71</w:t>
            </w:r>
          </w:p>
        </w:tc>
        <w:tc>
          <w:tcPr>
            <w:tcW w:w="1231" w:type="dxa"/>
            <w:shd w:val="clear" w:color="auto" w:fill="auto"/>
            <w:vAlign w:val="center"/>
          </w:tcPr>
          <w:p w14:paraId="1E5472F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164.5985128</w:t>
            </w:r>
          </w:p>
        </w:tc>
        <w:tc>
          <w:tcPr>
            <w:tcW w:w="1231" w:type="dxa"/>
            <w:shd w:val="clear" w:color="auto" w:fill="auto"/>
            <w:vAlign w:val="center"/>
          </w:tcPr>
          <w:p w14:paraId="28CBE3C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15.82306042</w:t>
            </w:r>
          </w:p>
        </w:tc>
      </w:tr>
      <w:tr w:rsidR="00195F15" w:rsidRPr="007C341D" w14:paraId="4A375B19" w14:textId="77777777">
        <w:trPr>
          <w:trHeight w:val="288"/>
        </w:trPr>
        <w:tc>
          <w:tcPr>
            <w:tcW w:w="779" w:type="dxa"/>
            <w:shd w:val="clear" w:color="auto" w:fill="auto"/>
            <w:vAlign w:val="center"/>
          </w:tcPr>
          <w:p w14:paraId="54B0F68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72</w:t>
            </w:r>
          </w:p>
        </w:tc>
        <w:tc>
          <w:tcPr>
            <w:tcW w:w="1231" w:type="dxa"/>
            <w:shd w:val="clear" w:color="auto" w:fill="auto"/>
            <w:vAlign w:val="center"/>
          </w:tcPr>
          <w:p w14:paraId="23EEE83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133.4159845</w:t>
            </w:r>
          </w:p>
        </w:tc>
        <w:tc>
          <w:tcPr>
            <w:tcW w:w="1231" w:type="dxa"/>
            <w:shd w:val="clear" w:color="auto" w:fill="auto"/>
            <w:vAlign w:val="center"/>
          </w:tcPr>
          <w:p w14:paraId="1F4F8F4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44.01313857</w:t>
            </w:r>
          </w:p>
        </w:tc>
      </w:tr>
      <w:tr w:rsidR="00195F15" w:rsidRPr="007C341D" w14:paraId="1BCD5233" w14:textId="77777777">
        <w:trPr>
          <w:trHeight w:val="288"/>
        </w:trPr>
        <w:tc>
          <w:tcPr>
            <w:tcW w:w="779" w:type="dxa"/>
            <w:shd w:val="clear" w:color="auto" w:fill="auto"/>
            <w:vAlign w:val="center"/>
          </w:tcPr>
          <w:p w14:paraId="48AEA78C"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73</w:t>
            </w:r>
          </w:p>
        </w:tc>
        <w:tc>
          <w:tcPr>
            <w:tcW w:w="1231" w:type="dxa"/>
            <w:shd w:val="clear" w:color="auto" w:fill="auto"/>
            <w:vAlign w:val="center"/>
          </w:tcPr>
          <w:p w14:paraId="6F5E7B0D"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133.1400738</w:t>
            </w:r>
          </w:p>
        </w:tc>
        <w:tc>
          <w:tcPr>
            <w:tcW w:w="1231" w:type="dxa"/>
            <w:shd w:val="clear" w:color="auto" w:fill="auto"/>
            <w:vAlign w:val="center"/>
          </w:tcPr>
          <w:p w14:paraId="16A38FB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43.35312292</w:t>
            </w:r>
          </w:p>
        </w:tc>
      </w:tr>
      <w:tr w:rsidR="00195F15" w:rsidRPr="007C341D" w14:paraId="00C76727" w14:textId="77777777">
        <w:trPr>
          <w:trHeight w:val="288"/>
        </w:trPr>
        <w:tc>
          <w:tcPr>
            <w:tcW w:w="779" w:type="dxa"/>
            <w:shd w:val="clear" w:color="auto" w:fill="auto"/>
            <w:vAlign w:val="center"/>
          </w:tcPr>
          <w:p w14:paraId="2ED7258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74</w:t>
            </w:r>
          </w:p>
        </w:tc>
        <w:tc>
          <w:tcPr>
            <w:tcW w:w="1231" w:type="dxa"/>
            <w:shd w:val="clear" w:color="auto" w:fill="auto"/>
            <w:vAlign w:val="center"/>
          </w:tcPr>
          <w:p w14:paraId="0EC76BF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124.7152409</w:t>
            </w:r>
          </w:p>
        </w:tc>
        <w:tc>
          <w:tcPr>
            <w:tcW w:w="1231" w:type="dxa"/>
            <w:shd w:val="clear" w:color="auto" w:fill="auto"/>
            <w:vAlign w:val="center"/>
          </w:tcPr>
          <w:p w14:paraId="13856D8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52.99775236</w:t>
            </w:r>
          </w:p>
        </w:tc>
      </w:tr>
      <w:tr w:rsidR="00195F15" w:rsidRPr="007C341D" w14:paraId="083291D5" w14:textId="77777777">
        <w:trPr>
          <w:trHeight w:val="288"/>
        </w:trPr>
        <w:tc>
          <w:tcPr>
            <w:tcW w:w="779" w:type="dxa"/>
            <w:shd w:val="clear" w:color="auto" w:fill="auto"/>
            <w:vAlign w:val="center"/>
          </w:tcPr>
          <w:p w14:paraId="7CCD02D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75</w:t>
            </w:r>
          </w:p>
        </w:tc>
        <w:tc>
          <w:tcPr>
            <w:tcW w:w="1231" w:type="dxa"/>
            <w:shd w:val="clear" w:color="auto" w:fill="auto"/>
            <w:vAlign w:val="center"/>
          </w:tcPr>
          <w:p w14:paraId="5FF3748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121.864163</w:t>
            </w:r>
          </w:p>
        </w:tc>
        <w:tc>
          <w:tcPr>
            <w:tcW w:w="1231" w:type="dxa"/>
            <w:shd w:val="clear" w:color="auto" w:fill="auto"/>
            <w:vAlign w:val="center"/>
          </w:tcPr>
          <w:p w14:paraId="19CA7D38"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42.61869847</w:t>
            </w:r>
          </w:p>
        </w:tc>
      </w:tr>
      <w:tr w:rsidR="00195F15" w:rsidRPr="007C341D" w14:paraId="3742F0E8" w14:textId="77777777">
        <w:trPr>
          <w:trHeight w:val="288"/>
        </w:trPr>
        <w:tc>
          <w:tcPr>
            <w:tcW w:w="779" w:type="dxa"/>
            <w:shd w:val="clear" w:color="auto" w:fill="auto"/>
            <w:vAlign w:val="center"/>
          </w:tcPr>
          <w:p w14:paraId="17114C9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76</w:t>
            </w:r>
          </w:p>
        </w:tc>
        <w:tc>
          <w:tcPr>
            <w:tcW w:w="1231" w:type="dxa"/>
            <w:shd w:val="clear" w:color="auto" w:fill="auto"/>
            <w:vAlign w:val="center"/>
          </w:tcPr>
          <w:p w14:paraId="0DB4A0F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132.864163</w:t>
            </w:r>
          </w:p>
        </w:tc>
        <w:tc>
          <w:tcPr>
            <w:tcW w:w="1231" w:type="dxa"/>
            <w:shd w:val="clear" w:color="auto" w:fill="auto"/>
            <w:vAlign w:val="center"/>
          </w:tcPr>
          <w:p w14:paraId="658EEDBA"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42.77821864</w:t>
            </w:r>
          </w:p>
        </w:tc>
      </w:tr>
      <w:tr w:rsidR="00195F15" w:rsidRPr="007C341D" w14:paraId="03E0BC9B" w14:textId="77777777">
        <w:trPr>
          <w:trHeight w:val="288"/>
        </w:trPr>
        <w:tc>
          <w:tcPr>
            <w:tcW w:w="779" w:type="dxa"/>
            <w:shd w:val="clear" w:color="auto" w:fill="auto"/>
            <w:vAlign w:val="center"/>
          </w:tcPr>
          <w:p w14:paraId="1E20C32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77</w:t>
            </w:r>
          </w:p>
        </w:tc>
        <w:tc>
          <w:tcPr>
            <w:tcW w:w="1231" w:type="dxa"/>
            <w:shd w:val="clear" w:color="auto" w:fill="auto"/>
            <w:vAlign w:val="center"/>
          </w:tcPr>
          <w:p w14:paraId="69EC9FD0"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169.5985128</w:t>
            </w:r>
          </w:p>
        </w:tc>
        <w:tc>
          <w:tcPr>
            <w:tcW w:w="1231" w:type="dxa"/>
            <w:shd w:val="clear" w:color="auto" w:fill="auto"/>
            <w:vAlign w:val="center"/>
          </w:tcPr>
          <w:p w14:paraId="35BBE22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16.13294744</w:t>
            </w:r>
          </w:p>
        </w:tc>
      </w:tr>
      <w:tr w:rsidR="00195F15" w:rsidRPr="007C341D" w14:paraId="29CC082D" w14:textId="77777777">
        <w:trPr>
          <w:trHeight w:val="288"/>
        </w:trPr>
        <w:tc>
          <w:tcPr>
            <w:tcW w:w="779" w:type="dxa"/>
            <w:shd w:val="clear" w:color="auto" w:fill="auto"/>
            <w:vAlign w:val="center"/>
          </w:tcPr>
          <w:p w14:paraId="5FB03B22"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78</w:t>
            </w:r>
          </w:p>
        </w:tc>
        <w:tc>
          <w:tcPr>
            <w:tcW w:w="1231" w:type="dxa"/>
            <w:shd w:val="clear" w:color="auto" w:fill="auto"/>
            <w:vAlign w:val="center"/>
          </w:tcPr>
          <w:p w14:paraId="06D9635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150.5765794</w:t>
            </w:r>
          </w:p>
        </w:tc>
        <w:tc>
          <w:tcPr>
            <w:tcW w:w="1231" w:type="dxa"/>
            <w:shd w:val="clear" w:color="auto" w:fill="auto"/>
            <w:vAlign w:val="center"/>
          </w:tcPr>
          <w:p w14:paraId="5CC5C2B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37.92311321</w:t>
            </w:r>
          </w:p>
        </w:tc>
      </w:tr>
      <w:tr w:rsidR="00195F15" w:rsidRPr="007C341D" w14:paraId="71D41A82" w14:textId="77777777">
        <w:trPr>
          <w:trHeight w:val="288"/>
        </w:trPr>
        <w:tc>
          <w:tcPr>
            <w:tcW w:w="779" w:type="dxa"/>
            <w:shd w:val="clear" w:color="auto" w:fill="auto"/>
            <w:vAlign w:val="center"/>
          </w:tcPr>
          <w:p w14:paraId="13627F7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79</w:t>
            </w:r>
          </w:p>
        </w:tc>
        <w:tc>
          <w:tcPr>
            <w:tcW w:w="1231" w:type="dxa"/>
            <w:shd w:val="clear" w:color="auto" w:fill="auto"/>
            <w:vAlign w:val="center"/>
          </w:tcPr>
          <w:p w14:paraId="44BFC467"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151.5985128</w:t>
            </w:r>
          </w:p>
        </w:tc>
        <w:tc>
          <w:tcPr>
            <w:tcW w:w="1231" w:type="dxa"/>
            <w:shd w:val="clear" w:color="auto" w:fill="auto"/>
            <w:vAlign w:val="center"/>
          </w:tcPr>
          <w:p w14:paraId="0BDE7FA9"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15.76962542</w:t>
            </w:r>
          </w:p>
        </w:tc>
      </w:tr>
      <w:tr w:rsidR="00195F15" w:rsidRPr="007C341D" w14:paraId="1E4009E0" w14:textId="77777777">
        <w:trPr>
          <w:trHeight w:val="288"/>
        </w:trPr>
        <w:tc>
          <w:tcPr>
            <w:tcW w:w="779" w:type="dxa"/>
            <w:shd w:val="clear" w:color="auto" w:fill="auto"/>
            <w:vAlign w:val="center"/>
          </w:tcPr>
          <w:p w14:paraId="7109DC31"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80</w:t>
            </w:r>
          </w:p>
        </w:tc>
        <w:tc>
          <w:tcPr>
            <w:tcW w:w="1231" w:type="dxa"/>
            <w:shd w:val="clear" w:color="auto" w:fill="auto"/>
            <w:vAlign w:val="center"/>
          </w:tcPr>
          <w:p w14:paraId="22514474"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167.9444604</w:t>
            </w:r>
          </w:p>
        </w:tc>
        <w:tc>
          <w:tcPr>
            <w:tcW w:w="1231" w:type="dxa"/>
            <w:shd w:val="clear" w:color="auto" w:fill="auto"/>
            <w:vAlign w:val="center"/>
          </w:tcPr>
          <w:p w14:paraId="22BBEB56"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39.42309899</w:t>
            </w:r>
          </w:p>
        </w:tc>
      </w:tr>
      <w:tr w:rsidR="00195F15" w:rsidRPr="007C341D" w14:paraId="586B402D" w14:textId="77777777">
        <w:trPr>
          <w:trHeight w:val="288"/>
        </w:trPr>
        <w:tc>
          <w:tcPr>
            <w:tcW w:w="779" w:type="dxa"/>
            <w:shd w:val="clear" w:color="auto" w:fill="auto"/>
            <w:vAlign w:val="center"/>
          </w:tcPr>
          <w:p w14:paraId="19C7A2BB"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81</w:t>
            </w:r>
          </w:p>
        </w:tc>
        <w:tc>
          <w:tcPr>
            <w:tcW w:w="1231" w:type="dxa"/>
            <w:shd w:val="clear" w:color="auto" w:fill="auto"/>
            <w:vAlign w:val="center"/>
          </w:tcPr>
          <w:p w14:paraId="1ABA96EF"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139.8408174</w:t>
            </w:r>
          </w:p>
        </w:tc>
        <w:tc>
          <w:tcPr>
            <w:tcW w:w="1231" w:type="dxa"/>
            <w:shd w:val="clear" w:color="auto" w:fill="auto"/>
            <w:vAlign w:val="center"/>
          </w:tcPr>
          <w:p w14:paraId="033D0EBE" w14:textId="77777777" w:rsidR="00195F15" w:rsidRPr="007C341D" w:rsidRDefault="00123EF3">
            <w:pPr>
              <w:widowControl w:val="0"/>
              <w:spacing w:after="160" w:line="252" w:lineRule="auto"/>
              <w:jc w:val="right"/>
              <w:textAlignment w:val="center"/>
              <w:rPr>
                <w:rFonts w:cs="Calibri"/>
                <w:color w:val="000000"/>
                <w:sz w:val="28"/>
                <w:szCs w:val="28"/>
              </w:rPr>
            </w:pPr>
            <w:r w:rsidRPr="007C341D">
              <w:rPr>
                <w:rFonts w:cs="Calibri"/>
                <w:color w:val="000000"/>
                <w:sz w:val="28"/>
                <w:szCs w:val="28"/>
              </w:rPr>
              <w:t>34.94861469</w:t>
            </w:r>
          </w:p>
        </w:tc>
      </w:tr>
    </w:tbl>
    <w:p w14:paraId="2589DE2F" w14:textId="77777777" w:rsidR="00195F15" w:rsidRDefault="00195F15">
      <w:pPr>
        <w:spacing w:after="160" w:line="252" w:lineRule="auto"/>
        <w:rPr>
          <w:rFonts w:eastAsia="Calibri" w:cs="Times New Roman"/>
          <w:b/>
          <w:sz w:val="28"/>
          <w:szCs w:val="28"/>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2"/>
        <w:gridCol w:w="3192"/>
        <w:gridCol w:w="3192"/>
      </w:tblGrid>
      <w:tr w:rsidR="00195F15" w:rsidRPr="007C341D" w14:paraId="60A099A7" w14:textId="77777777" w:rsidTr="007C341D">
        <w:tc>
          <w:tcPr>
            <w:tcW w:w="3192" w:type="dxa"/>
            <w:shd w:val="clear" w:color="auto" w:fill="auto"/>
          </w:tcPr>
          <w:p w14:paraId="351D87C4" w14:textId="77777777" w:rsidR="00195F15" w:rsidRPr="007C341D" w:rsidRDefault="00195F15" w:rsidP="007C341D">
            <w:pPr>
              <w:widowControl w:val="0"/>
              <w:spacing w:after="160" w:line="252" w:lineRule="auto"/>
              <w:rPr>
                <w:rFonts w:eastAsia="Calibri" w:cs="Times New Roman"/>
                <w:b/>
                <w:sz w:val="28"/>
                <w:szCs w:val="28"/>
              </w:rPr>
            </w:pPr>
          </w:p>
        </w:tc>
        <w:tc>
          <w:tcPr>
            <w:tcW w:w="3192" w:type="dxa"/>
            <w:shd w:val="clear" w:color="auto" w:fill="auto"/>
          </w:tcPr>
          <w:p w14:paraId="48EE4A1C"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cs="Times New Roman"/>
                <w:b/>
                <w:sz w:val="28"/>
                <w:szCs w:val="28"/>
              </w:rPr>
              <w:t>skewness</w:t>
            </w:r>
          </w:p>
        </w:tc>
        <w:tc>
          <w:tcPr>
            <w:tcW w:w="3192" w:type="dxa"/>
            <w:shd w:val="clear" w:color="auto" w:fill="auto"/>
          </w:tcPr>
          <w:p w14:paraId="789E0130"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cs="Times New Roman"/>
                <w:b/>
                <w:sz w:val="28"/>
                <w:szCs w:val="28"/>
              </w:rPr>
              <w:t>kurtosis</w:t>
            </w:r>
          </w:p>
        </w:tc>
      </w:tr>
      <w:tr w:rsidR="00195F15" w:rsidRPr="007C341D" w14:paraId="78410A3C" w14:textId="77777777" w:rsidTr="007C341D">
        <w:tc>
          <w:tcPr>
            <w:tcW w:w="3192" w:type="dxa"/>
            <w:shd w:val="clear" w:color="auto" w:fill="auto"/>
          </w:tcPr>
          <w:p w14:paraId="0C338864"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cs="Times New Roman"/>
                <w:b/>
                <w:sz w:val="28"/>
                <w:szCs w:val="28"/>
              </w:rPr>
              <w:t>SP</w:t>
            </w:r>
          </w:p>
        </w:tc>
        <w:tc>
          <w:tcPr>
            <w:tcW w:w="3192" w:type="dxa"/>
            <w:shd w:val="clear" w:color="auto" w:fill="auto"/>
          </w:tcPr>
          <w:p w14:paraId="30042D4F"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b/>
                <w:sz w:val="28"/>
                <w:szCs w:val="28"/>
              </w:rPr>
              <w:t xml:space="preserve"> 1.581454</w:t>
            </w:r>
          </w:p>
        </w:tc>
        <w:tc>
          <w:tcPr>
            <w:tcW w:w="3192" w:type="dxa"/>
            <w:shd w:val="clear" w:color="auto" w:fill="auto"/>
          </w:tcPr>
          <w:p w14:paraId="2B4B0665"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b/>
                <w:sz w:val="28"/>
                <w:szCs w:val="28"/>
              </w:rPr>
              <w:t>5.723521</w:t>
            </w:r>
          </w:p>
        </w:tc>
      </w:tr>
      <w:tr w:rsidR="00195F15" w:rsidRPr="007C341D" w14:paraId="20237175" w14:textId="77777777" w:rsidTr="007C341D">
        <w:tc>
          <w:tcPr>
            <w:tcW w:w="3192" w:type="dxa"/>
            <w:shd w:val="clear" w:color="auto" w:fill="auto"/>
          </w:tcPr>
          <w:p w14:paraId="72328CD1"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cs="Times New Roman"/>
                <w:b/>
                <w:sz w:val="28"/>
                <w:szCs w:val="28"/>
              </w:rPr>
              <w:t>Weight</w:t>
            </w:r>
          </w:p>
        </w:tc>
        <w:tc>
          <w:tcPr>
            <w:tcW w:w="3192" w:type="dxa"/>
            <w:shd w:val="clear" w:color="auto" w:fill="auto"/>
          </w:tcPr>
          <w:p w14:paraId="185112DB"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b/>
                <w:sz w:val="28"/>
                <w:szCs w:val="28"/>
              </w:rPr>
              <w:t>-0.6033099</w:t>
            </w:r>
          </w:p>
        </w:tc>
        <w:tc>
          <w:tcPr>
            <w:tcW w:w="3192" w:type="dxa"/>
            <w:shd w:val="clear" w:color="auto" w:fill="auto"/>
          </w:tcPr>
          <w:p w14:paraId="794D28CE" w14:textId="77777777" w:rsidR="00195F15" w:rsidRPr="007C341D" w:rsidRDefault="00123EF3" w:rsidP="007C341D">
            <w:pPr>
              <w:widowControl w:val="0"/>
              <w:spacing w:after="160" w:line="252" w:lineRule="auto"/>
              <w:rPr>
                <w:rFonts w:eastAsia="Calibri" w:cs="Times New Roman"/>
                <w:b/>
                <w:sz w:val="28"/>
                <w:szCs w:val="28"/>
              </w:rPr>
            </w:pPr>
            <w:r w:rsidRPr="007C341D">
              <w:rPr>
                <w:rFonts w:eastAsia="Calibri"/>
                <w:b/>
                <w:sz w:val="28"/>
                <w:szCs w:val="28"/>
              </w:rPr>
              <w:t>3.819466</w:t>
            </w:r>
          </w:p>
        </w:tc>
      </w:tr>
    </w:tbl>
    <w:p w14:paraId="0AC44A7B" w14:textId="77777777" w:rsidR="00195F15" w:rsidRDefault="00195F15">
      <w:pPr>
        <w:spacing w:after="160" w:line="252" w:lineRule="auto"/>
        <w:rPr>
          <w:rFonts w:eastAsia="Calibri" w:cs="Times New Roman"/>
          <w:b/>
          <w:sz w:val="28"/>
          <w:szCs w:val="28"/>
        </w:rPr>
      </w:pPr>
    </w:p>
    <w:p w14:paraId="276A1445" w14:textId="59045570" w:rsidR="00195F15" w:rsidRDefault="00B369AC">
      <w:pPr>
        <w:spacing w:after="160" w:line="252" w:lineRule="auto"/>
        <w:rPr>
          <w:rFonts w:eastAsia="Calibri" w:cs="Times New Roman"/>
          <w:b/>
          <w:sz w:val="28"/>
          <w:szCs w:val="28"/>
        </w:rPr>
      </w:pPr>
      <w:r w:rsidRPr="007C341D">
        <w:rPr>
          <w:rFonts w:eastAsia="Calibri" w:cs="Times New Roman"/>
          <w:b/>
          <w:noProof/>
          <w:sz w:val="28"/>
          <w:szCs w:val="28"/>
          <w:lang w:val="en-IN" w:eastAsia="en-IN"/>
        </w:rPr>
        <w:drawing>
          <wp:inline distT="0" distB="0" distL="0" distR="0" wp14:anchorId="10A29984" wp14:editId="44A069B6">
            <wp:extent cx="4485005" cy="3378835"/>
            <wp:effectExtent l="0" t="0" r="0" b="0"/>
            <wp:docPr id="9" name="Picture 8" descr="SP and 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 and W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5005" cy="3378835"/>
                    </a:xfrm>
                    <a:prstGeom prst="rect">
                      <a:avLst/>
                    </a:prstGeom>
                    <a:noFill/>
                    <a:ln>
                      <a:noFill/>
                    </a:ln>
                  </pic:spPr>
                </pic:pic>
              </a:graphicData>
            </a:graphic>
          </wp:inline>
        </w:drawing>
      </w:r>
    </w:p>
    <w:p w14:paraId="2B986EC3" w14:textId="77777777" w:rsidR="00195F15" w:rsidRDefault="00123EF3">
      <w:pPr>
        <w:spacing w:after="160" w:line="252" w:lineRule="auto"/>
        <w:rPr>
          <w:rFonts w:eastAsia="Calibri" w:cs="Times New Roman"/>
          <w:b/>
          <w:sz w:val="28"/>
          <w:szCs w:val="28"/>
        </w:rPr>
      </w:pPr>
      <w:proofErr w:type="gramStart"/>
      <w:r>
        <w:rPr>
          <w:rFonts w:eastAsia="Calibri" w:cs="Times New Roman"/>
          <w:b/>
          <w:sz w:val="28"/>
          <w:szCs w:val="28"/>
        </w:rPr>
        <w:t>Code:-</w:t>
      </w:r>
      <w:proofErr w:type="gramEnd"/>
    </w:p>
    <w:p w14:paraId="11DE0490" w14:textId="15F2BCA4" w:rsidR="00195F15" w:rsidRDefault="00B369AC">
      <w:pPr>
        <w:spacing w:after="160" w:line="252" w:lineRule="auto"/>
        <w:rPr>
          <w:rFonts w:eastAsia="Calibri" w:cs="Times New Roman"/>
          <w:b/>
          <w:sz w:val="28"/>
          <w:szCs w:val="28"/>
        </w:rPr>
      </w:pPr>
      <w:r w:rsidRPr="007C341D">
        <w:rPr>
          <w:rFonts w:eastAsia="Calibri" w:cs="Times New Roman"/>
          <w:b/>
          <w:noProof/>
          <w:sz w:val="28"/>
          <w:szCs w:val="28"/>
          <w:lang w:val="en-IN" w:eastAsia="en-IN"/>
        </w:rPr>
        <w:drawing>
          <wp:inline distT="0" distB="0" distL="0" distR="0" wp14:anchorId="48E82017" wp14:editId="3FCC26A1">
            <wp:extent cx="5943600" cy="3343275"/>
            <wp:effectExtent l="0" t="0" r="0" b="0"/>
            <wp:docPr id="10" name="Picture 16"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61B400" w14:textId="77777777" w:rsidR="00195F15" w:rsidRDefault="00195F15">
      <w:pPr>
        <w:spacing w:after="160" w:line="252" w:lineRule="auto"/>
        <w:rPr>
          <w:rFonts w:eastAsia="Calibri" w:cs="Times New Roman"/>
          <w:b/>
          <w:sz w:val="28"/>
          <w:szCs w:val="28"/>
        </w:rPr>
      </w:pPr>
    </w:p>
    <w:p w14:paraId="78431380" w14:textId="77777777" w:rsidR="00195F15" w:rsidRDefault="00123EF3">
      <w:pPr>
        <w:spacing w:after="160" w:line="252" w:lineRule="auto"/>
        <w:rPr>
          <w:b/>
          <w:sz w:val="28"/>
          <w:szCs w:val="28"/>
        </w:rPr>
      </w:pPr>
      <w:r>
        <w:rPr>
          <w:b/>
          <w:sz w:val="28"/>
          <w:szCs w:val="28"/>
        </w:rPr>
        <w:t>Q10) Draw inferences about the following boxplot &amp; histogram</w:t>
      </w:r>
    </w:p>
    <w:p w14:paraId="40501BD9" w14:textId="319B52A7" w:rsidR="00195F15" w:rsidRDefault="00B369AC">
      <w:pPr>
        <w:spacing w:after="160" w:line="252" w:lineRule="auto"/>
        <w:rPr>
          <w:b/>
          <w:sz w:val="28"/>
          <w:szCs w:val="28"/>
        </w:rPr>
      </w:pPr>
      <w:r w:rsidRPr="007C341D">
        <w:rPr>
          <w:noProof/>
          <w:lang w:val="en-IN" w:eastAsia="en-IN"/>
        </w:rPr>
        <w:drawing>
          <wp:inline distT="0" distB="0" distL="0" distR="0" wp14:anchorId="0C23E29B" wp14:editId="6E64F1C0">
            <wp:extent cx="5931535" cy="3095625"/>
            <wp:effectExtent l="0" t="0" r="0" b="0"/>
            <wp:docPr id="11"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095625"/>
                    </a:xfrm>
                    <a:prstGeom prst="rect">
                      <a:avLst/>
                    </a:prstGeom>
                    <a:noFill/>
                    <a:ln>
                      <a:noFill/>
                    </a:ln>
                  </pic:spPr>
                </pic:pic>
              </a:graphicData>
            </a:graphic>
          </wp:inline>
        </w:drawing>
      </w:r>
    </w:p>
    <w:p w14:paraId="5C492188" w14:textId="77777777" w:rsidR="00195F15" w:rsidRPr="007C341D" w:rsidRDefault="00195F15">
      <w:pPr>
        <w:pStyle w:val="Standard"/>
        <w:rPr>
          <w:color w:val="000000"/>
          <w:sz w:val="28"/>
          <w:szCs w:val="28"/>
          <w:shd w:val="clear" w:color="auto" w:fill="FFFFFF"/>
        </w:rPr>
      </w:pPr>
    </w:p>
    <w:p w14:paraId="7C98461B" w14:textId="77777777" w:rsidR="00195F15" w:rsidRPr="007C341D" w:rsidRDefault="00195F15">
      <w:pPr>
        <w:pStyle w:val="Standard"/>
        <w:rPr>
          <w:sz w:val="28"/>
          <w:szCs w:val="28"/>
        </w:rPr>
      </w:pPr>
    </w:p>
    <w:p w14:paraId="78C662A1" w14:textId="44B0D2B3" w:rsidR="00195F15" w:rsidRDefault="00B369AC">
      <w:pPr>
        <w:spacing w:before="210" w:after="210"/>
        <w:textAlignment w:val="baseline"/>
        <w:rPr>
          <w:sz w:val="28"/>
          <w:szCs w:val="28"/>
        </w:rPr>
      </w:pPr>
      <w:r w:rsidRPr="007C341D">
        <w:rPr>
          <w:noProof/>
          <w:lang w:val="en-IN" w:eastAsia="en-IN"/>
        </w:rPr>
        <w:drawing>
          <wp:inline distT="0" distB="0" distL="0" distR="0" wp14:anchorId="57B91C63" wp14:editId="5634DA8A">
            <wp:extent cx="2933700" cy="2954655"/>
            <wp:effectExtent l="0" t="0" r="0" b="0"/>
            <wp:docPr id="12" name="Picture 2"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xplo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954655"/>
                    </a:xfrm>
                    <a:prstGeom prst="rect">
                      <a:avLst/>
                    </a:prstGeom>
                    <a:noFill/>
                    <a:ln>
                      <a:noFill/>
                    </a:ln>
                  </pic:spPr>
                </pic:pic>
              </a:graphicData>
            </a:graphic>
          </wp:inline>
        </w:drawing>
      </w:r>
    </w:p>
    <w:p w14:paraId="6DC2BF2F" w14:textId="77777777" w:rsidR="00195F15" w:rsidRDefault="00195F15">
      <w:pPr>
        <w:spacing w:before="210" w:after="210"/>
        <w:textAlignment w:val="baseline"/>
        <w:rPr>
          <w:sz w:val="28"/>
          <w:szCs w:val="28"/>
        </w:rPr>
      </w:pPr>
    </w:p>
    <w:p w14:paraId="632D6249" w14:textId="77777777" w:rsidR="00195F15" w:rsidRDefault="00123EF3">
      <w:pPr>
        <w:spacing w:before="210" w:after="210"/>
        <w:textAlignment w:val="baseline"/>
        <w:rPr>
          <w:sz w:val="28"/>
          <w:szCs w:val="28"/>
        </w:rPr>
      </w:pPr>
      <w:proofErr w:type="gramStart"/>
      <w:r>
        <w:rPr>
          <w:sz w:val="28"/>
          <w:szCs w:val="28"/>
        </w:rPr>
        <w:t>Answer:-</w:t>
      </w:r>
      <w:proofErr w:type="gramEnd"/>
    </w:p>
    <w:p w14:paraId="5F20803B" w14:textId="77777777" w:rsidR="00195F15" w:rsidRPr="007C341D" w:rsidRDefault="00123EF3">
      <w:pPr>
        <w:pStyle w:val="Standard"/>
        <w:rPr>
          <w:sz w:val="28"/>
          <w:szCs w:val="28"/>
        </w:rPr>
      </w:pPr>
      <w:r w:rsidRPr="007C341D">
        <w:rPr>
          <w:sz w:val="28"/>
          <w:szCs w:val="28"/>
        </w:rPr>
        <w:t>10.a</w:t>
      </w:r>
    </w:p>
    <w:p w14:paraId="7CE43EFB" w14:textId="77777777" w:rsidR="00195F15" w:rsidRPr="007C341D" w:rsidRDefault="00123EF3">
      <w:pPr>
        <w:pStyle w:val="Standard"/>
        <w:rPr>
          <w:sz w:val="28"/>
          <w:szCs w:val="28"/>
        </w:rPr>
      </w:pPr>
      <w:r w:rsidRPr="007C341D">
        <w:rPr>
          <w:sz w:val="28"/>
          <w:szCs w:val="28"/>
        </w:rPr>
        <w:t xml:space="preserve">(1)    The distribution of data is right skewed or positive skewed and most of </w:t>
      </w:r>
      <w:proofErr w:type="gramStart"/>
      <w:r w:rsidRPr="007C341D">
        <w:rPr>
          <w:sz w:val="28"/>
          <w:szCs w:val="28"/>
        </w:rPr>
        <w:t>the  data</w:t>
      </w:r>
      <w:proofErr w:type="gramEnd"/>
      <w:r w:rsidRPr="007C341D">
        <w:rPr>
          <w:sz w:val="28"/>
          <w:szCs w:val="28"/>
        </w:rPr>
        <w:t xml:space="preserve"> lie on the right side</w:t>
      </w:r>
    </w:p>
    <w:p w14:paraId="5B51246F" w14:textId="77777777" w:rsidR="00195F15" w:rsidRPr="007C341D" w:rsidRDefault="00123EF3">
      <w:pPr>
        <w:pStyle w:val="Standard"/>
        <w:rPr>
          <w:sz w:val="28"/>
          <w:szCs w:val="28"/>
        </w:rPr>
      </w:pPr>
      <w:r w:rsidRPr="007C341D">
        <w:rPr>
          <w:sz w:val="28"/>
          <w:szCs w:val="28"/>
        </w:rPr>
        <w:t>(2)    Majority of chick are having weight less than 200</w:t>
      </w:r>
    </w:p>
    <w:p w14:paraId="52EF9CE6" w14:textId="77777777" w:rsidR="00195F15" w:rsidRPr="007C341D" w:rsidRDefault="00123EF3">
      <w:pPr>
        <w:pStyle w:val="Standard"/>
        <w:rPr>
          <w:sz w:val="28"/>
          <w:szCs w:val="28"/>
        </w:rPr>
      </w:pPr>
      <w:r w:rsidRPr="007C341D">
        <w:rPr>
          <w:sz w:val="28"/>
          <w:szCs w:val="28"/>
        </w:rPr>
        <w:t xml:space="preserve">(3)    </w:t>
      </w:r>
      <w:r>
        <w:rPr>
          <w:sz w:val="28"/>
          <w:szCs w:val="28"/>
        </w:rPr>
        <w:t xml:space="preserve">The most of the data points are connected in the range 50-100 and </w:t>
      </w:r>
      <w:proofErr w:type="gramStart"/>
      <w:r>
        <w:rPr>
          <w:sz w:val="28"/>
          <w:szCs w:val="28"/>
        </w:rPr>
        <w:t>lest  range</w:t>
      </w:r>
      <w:proofErr w:type="gramEnd"/>
      <w:r>
        <w:rPr>
          <w:sz w:val="28"/>
          <w:szCs w:val="28"/>
        </w:rPr>
        <w:t xml:space="preserve"> in 0-10 are in 400</w:t>
      </w:r>
    </w:p>
    <w:p w14:paraId="4D6316F2" w14:textId="77777777" w:rsidR="00195F15" w:rsidRDefault="00123EF3">
      <w:pPr>
        <w:pStyle w:val="Standard"/>
        <w:rPr>
          <w:sz w:val="28"/>
          <w:szCs w:val="28"/>
        </w:rPr>
      </w:pPr>
      <w:r>
        <w:rPr>
          <w:sz w:val="28"/>
          <w:szCs w:val="28"/>
        </w:rPr>
        <w:t>(4)    The man in the case of distribution will be greater than the median</w:t>
      </w:r>
    </w:p>
    <w:p w14:paraId="6D741143" w14:textId="77777777" w:rsidR="00195F15" w:rsidRDefault="00123EF3">
      <w:pPr>
        <w:pStyle w:val="Standard"/>
        <w:rPr>
          <w:sz w:val="28"/>
          <w:szCs w:val="28"/>
        </w:rPr>
      </w:pPr>
      <w:r>
        <w:rPr>
          <w:sz w:val="28"/>
          <w:szCs w:val="28"/>
        </w:rPr>
        <w:t>10.b</w:t>
      </w:r>
    </w:p>
    <w:p w14:paraId="18C71EE5" w14:textId="77777777" w:rsidR="00195F15" w:rsidRDefault="00123EF3">
      <w:pPr>
        <w:numPr>
          <w:ilvl w:val="0"/>
          <w:numId w:val="5"/>
        </w:numPr>
        <w:spacing w:before="210" w:after="210"/>
        <w:textAlignment w:val="baseline"/>
        <w:rPr>
          <w:sz w:val="28"/>
          <w:szCs w:val="28"/>
        </w:rPr>
      </w:pPr>
      <w:r>
        <w:rPr>
          <w:sz w:val="28"/>
          <w:szCs w:val="28"/>
        </w:rPr>
        <w:t xml:space="preserve"> The above boxplot we can see that are outliers beyond the upper extreme.</w:t>
      </w:r>
    </w:p>
    <w:p w14:paraId="29F8EBDE" w14:textId="77777777" w:rsidR="00195F15" w:rsidRDefault="00123EF3">
      <w:pPr>
        <w:numPr>
          <w:ilvl w:val="0"/>
          <w:numId w:val="5"/>
        </w:numPr>
        <w:spacing w:before="210" w:after="210"/>
        <w:textAlignment w:val="baseline"/>
        <w:rPr>
          <w:sz w:val="28"/>
          <w:szCs w:val="28"/>
        </w:rPr>
      </w:pPr>
      <w:r>
        <w:rPr>
          <w:sz w:val="28"/>
          <w:szCs w:val="28"/>
        </w:rPr>
        <w:t xml:space="preserve"> The boxplot is skewed right and most of the data is </w:t>
      </w:r>
      <w:proofErr w:type="spellStart"/>
      <w:r>
        <w:rPr>
          <w:sz w:val="28"/>
          <w:szCs w:val="28"/>
        </w:rPr>
        <w:t>concentrade</w:t>
      </w:r>
      <w:proofErr w:type="spellEnd"/>
      <w:r>
        <w:rPr>
          <w:sz w:val="28"/>
          <w:szCs w:val="28"/>
        </w:rPr>
        <w:t xml:space="preserve"> in the lower </w:t>
      </w:r>
      <w:proofErr w:type="spellStart"/>
      <w:r>
        <w:rPr>
          <w:sz w:val="28"/>
          <w:szCs w:val="28"/>
        </w:rPr>
        <w:t>quartike</w:t>
      </w:r>
      <w:proofErr w:type="spellEnd"/>
    </w:p>
    <w:p w14:paraId="4D7D71B9" w14:textId="77777777" w:rsidR="00195F15" w:rsidRDefault="00123EF3">
      <w:pPr>
        <w:rPr>
          <w:rFonts w:cs="Segoe UI"/>
          <w:color w:val="000000"/>
          <w:sz w:val="28"/>
          <w:szCs w:val="28"/>
          <w:shd w:val="clear" w:color="auto" w:fill="FFFFFF"/>
        </w:rPr>
      </w:pPr>
      <w:r>
        <w:rPr>
          <w:b/>
          <w:sz w:val="28"/>
          <w:szCs w:val="28"/>
        </w:rPr>
        <w:t>Q11</w:t>
      </w:r>
      <w:proofErr w:type="gramStart"/>
      <w:r>
        <w:rPr>
          <w:b/>
          <w:sz w:val="28"/>
          <w:szCs w:val="28"/>
        </w:rPr>
        <w:t xml:space="preserve">)  </w:t>
      </w:r>
      <w:r>
        <w:rPr>
          <w:rFonts w:cs="Segoe UI"/>
          <w:color w:val="000000"/>
          <w:sz w:val="28"/>
          <w:szCs w:val="28"/>
          <w:shd w:val="clear" w:color="auto" w:fill="FFFFFF"/>
        </w:rPr>
        <w:t>Suppose</w:t>
      </w:r>
      <w:proofErr w:type="gramEnd"/>
      <w:r>
        <w:rPr>
          <w:rFonts w:cs="Segoe UI"/>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6080AA62" w14:textId="77777777" w:rsidR="00195F15" w:rsidRDefault="00123EF3">
      <w:pPr>
        <w:spacing w:before="210" w:after="210"/>
        <w:textAlignment w:val="baseline"/>
        <w:rPr>
          <w:sz w:val="28"/>
          <w:szCs w:val="28"/>
        </w:rPr>
      </w:pPr>
      <w:proofErr w:type="gramStart"/>
      <w:r>
        <w:rPr>
          <w:sz w:val="28"/>
          <w:szCs w:val="28"/>
        </w:rPr>
        <w:t>Answer:-</w:t>
      </w:r>
      <w:proofErr w:type="gramEnd"/>
    </w:p>
    <w:p w14:paraId="43156C2F" w14:textId="77777777" w:rsidR="00195F15" w:rsidRDefault="00123EF3">
      <w:pPr>
        <w:rPr>
          <w:sz w:val="28"/>
          <w:szCs w:val="28"/>
        </w:rPr>
      </w:pPr>
      <w:r>
        <w:rPr>
          <w:sz w:val="28"/>
          <w:szCs w:val="28"/>
        </w:rPr>
        <w:t xml:space="preserve"> X+/-(Z1- α. σ/sqrt(n) </w:t>
      </w:r>
    </w:p>
    <w:p w14:paraId="27E42736" w14:textId="77777777" w:rsidR="00195F15" w:rsidRDefault="00123EF3">
      <w:pPr>
        <w:rPr>
          <w:sz w:val="28"/>
          <w:szCs w:val="28"/>
        </w:rPr>
      </w:pPr>
      <w:r>
        <w:rPr>
          <w:sz w:val="28"/>
          <w:szCs w:val="28"/>
        </w:rPr>
        <w:t>Degrees of freedom= 2000-1= 1999</w:t>
      </w:r>
    </w:p>
    <w:p w14:paraId="76C0F7D0" w14:textId="77777777" w:rsidR="00195F15" w:rsidRDefault="00123EF3">
      <w:pPr>
        <w:rPr>
          <w:sz w:val="28"/>
          <w:szCs w:val="28"/>
        </w:rPr>
      </w:pPr>
      <w:r>
        <w:rPr>
          <w:sz w:val="28"/>
          <w:szCs w:val="28"/>
        </w:rPr>
        <w:t>Confidence interval= 94%</w:t>
      </w:r>
    </w:p>
    <w:p w14:paraId="63EFE56A" w14:textId="77777777" w:rsidR="00195F15" w:rsidRDefault="00123EF3">
      <w:pPr>
        <w:rPr>
          <w:sz w:val="28"/>
          <w:szCs w:val="28"/>
        </w:rPr>
      </w:pPr>
      <w:r>
        <w:rPr>
          <w:sz w:val="28"/>
          <w:szCs w:val="28"/>
        </w:rPr>
        <w:t>(1- σ/</w:t>
      </w:r>
      <w:proofErr w:type="gramStart"/>
      <w:r>
        <w:rPr>
          <w:sz w:val="28"/>
          <w:szCs w:val="28"/>
        </w:rPr>
        <w:t>2)=</w:t>
      </w:r>
      <w:proofErr w:type="gramEnd"/>
      <w:r>
        <w:rPr>
          <w:sz w:val="28"/>
          <w:szCs w:val="28"/>
        </w:rPr>
        <w:t xml:space="preserve"> 1-0.03) =0.97</w:t>
      </w:r>
    </w:p>
    <w:p w14:paraId="05410148" w14:textId="77777777" w:rsidR="00195F15" w:rsidRDefault="00123EF3">
      <w:pPr>
        <w:rPr>
          <w:sz w:val="28"/>
          <w:szCs w:val="28"/>
        </w:rPr>
      </w:pPr>
      <w:r>
        <w:rPr>
          <w:sz w:val="28"/>
          <w:szCs w:val="28"/>
        </w:rPr>
        <w:t xml:space="preserve">for </w:t>
      </w:r>
      <w:proofErr w:type="spellStart"/>
      <w:r>
        <w:rPr>
          <w:sz w:val="28"/>
          <w:szCs w:val="28"/>
        </w:rPr>
        <w:t>confidene</w:t>
      </w:r>
      <w:proofErr w:type="spellEnd"/>
      <w:r>
        <w:rPr>
          <w:sz w:val="28"/>
          <w:szCs w:val="28"/>
        </w:rPr>
        <w:t xml:space="preserve"> interval for 94% is 1.882</w:t>
      </w:r>
    </w:p>
    <w:p w14:paraId="29DADE9B" w14:textId="77777777" w:rsidR="00195F15" w:rsidRDefault="00123EF3">
      <w:pPr>
        <w:rPr>
          <w:sz w:val="28"/>
          <w:szCs w:val="28"/>
        </w:rPr>
      </w:pPr>
      <w:r>
        <w:rPr>
          <w:sz w:val="28"/>
          <w:szCs w:val="28"/>
        </w:rPr>
        <w:t>Confidence interval for 98%= 2.33</w:t>
      </w:r>
    </w:p>
    <w:p w14:paraId="4C9AA3AB" w14:textId="77777777" w:rsidR="00195F15" w:rsidRDefault="00123EF3">
      <w:pPr>
        <w:rPr>
          <w:sz w:val="28"/>
          <w:szCs w:val="28"/>
        </w:rPr>
      </w:pPr>
      <w:r>
        <w:rPr>
          <w:sz w:val="28"/>
          <w:szCs w:val="28"/>
        </w:rPr>
        <w:t>Confidence interval for 96% = 2.05</w:t>
      </w:r>
    </w:p>
    <w:p w14:paraId="6385BC46" w14:textId="77777777" w:rsidR="00195F15" w:rsidRDefault="00195F15">
      <w:pPr>
        <w:spacing w:before="210" w:after="210"/>
        <w:textAlignment w:val="baseline"/>
        <w:rPr>
          <w:sz w:val="28"/>
          <w:szCs w:val="28"/>
        </w:rPr>
      </w:pPr>
    </w:p>
    <w:p w14:paraId="1C94AB83" w14:textId="77777777" w:rsidR="00195F15" w:rsidRDefault="00123EF3">
      <w:pPr>
        <w:jc w:val="both"/>
        <w:rPr>
          <w:color w:val="000000"/>
          <w:sz w:val="28"/>
          <w:szCs w:val="28"/>
          <w:shd w:val="clear" w:color="auto" w:fill="FFFFFF"/>
        </w:rPr>
      </w:pPr>
      <w:r>
        <w:rPr>
          <w:b/>
          <w:color w:val="000000"/>
          <w:sz w:val="28"/>
          <w:szCs w:val="28"/>
          <w:shd w:val="clear" w:color="auto" w:fill="FFFFFF"/>
        </w:rPr>
        <w:t>Q12</w:t>
      </w:r>
      <w:proofErr w:type="gramStart"/>
      <w:r>
        <w:rPr>
          <w:b/>
          <w:color w:val="000000"/>
          <w:sz w:val="28"/>
          <w:szCs w:val="28"/>
          <w:shd w:val="clear" w:color="auto" w:fill="FFFFFF"/>
        </w:rPr>
        <w:t>)</w:t>
      </w:r>
      <w:r>
        <w:rPr>
          <w:color w:val="000000"/>
          <w:sz w:val="28"/>
          <w:szCs w:val="28"/>
          <w:shd w:val="clear" w:color="auto" w:fill="FFFFFF"/>
        </w:rPr>
        <w:t xml:space="preserve">  Below</w:t>
      </w:r>
      <w:proofErr w:type="gramEnd"/>
      <w:r>
        <w:rPr>
          <w:color w:val="000000"/>
          <w:sz w:val="28"/>
          <w:szCs w:val="28"/>
          <w:shd w:val="clear" w:color="auto" w:fill="FFFFFF"/>
        </w:rPr>
        <w:t xml:space="preserve"> are the scores obtained by a student in tests </w:t>
      </w:r>
    </w:p>
    <w:p w14:paraId="0E849184" w14:textId="77777777" w:rsidR="00195F15" w:rsidRDefault="00123EF3">
      <w:pPr>
        <w:jc w:val="both"/>
        <w:rPr>
          <w:b/>
          <w:sz w:val="28"/>
          <w:szCs w:val="28"/>
        </w:rPr>
      </w:pPr>
      <w:r>
        <w:rPr>
          <w:b/>
          <w:sz w:val="28"/>
          <w:szCs w:val="28"/>
        </w:rPr>
        <w:t>34,36,36,38,38,39,39,40,</w:t>
      </w:r>
      <w:r>
        <w:rPr>
          <w:b/>
          <w:bCs/>
          <w:sz w:val="28"/>
          <w:szCs w:val="28"/>
        </w:rPr>
        <w:t>40,41,</w:t>
      </w:r>
      <w:r>
        <w:rPr>
          <w:b/>
          <w:sz w:val="28"/>
          <w:szCs w:val="28"/>
        </w:rPr>
        <w:t>41,41,41,42,42,45,49,56</w:t>
      </w:r>
    </w:p>
    <w:p w14:paraId="0ECF2F07" w14:textId="77777777" w:rsidR="00195F15" w:rsidRDefault="00123EF3">
      <w:pPr>
        <w:pStyle w:val="ListParagraph"/>
        <w:numPr>
          <w:ilvl w:val="0"/>
          <w:numId w:val="6"/>
        </w:numPr>
        <w:rPr>
          <w:color w:val="000000"/>
          <w:sz w:val="28"/>
          <w:szCs w:val="28"/>
          <w:shd w:val="clear" w:color="auto" w:fill="FFFFFF"/>
        </w:rPr>
      </w:pPr>
      <w:r>
        <w:rPr>
          <w:color w:val="000000"/>
          <w:sz w:val="28"/>
          <w:szCs w:val="28"/>
          <w:shd w:val="clear" w:color="auto" w:fill="FFFFFF"/>
        </w:rPr>
        <w:t>Find mean, median, variance, standard deviation.</w:t>
      </w:r>
    </w:p>
    <w:p w14:paraId="3D4BCA41" w14:textId="77777777" w:rsidR="00195F15" w:rsidRDefault="00123EF3">
      <w:pPr>
        <w:pStyle w:val="ListParagraph"/>
        <w:numPr>
          <w:ilvl w:val="0"/>
          <w:numId w:val="6"/>
        </w:numPr>
        <w:rPr>
          <w:sz w:val="28"/>
          <w:szCs w:val="28"/>
        </w:rPr>
      </w:pPr>
      <w:r>
        <w:rPr>
          <w:sz w:val="28"/>
          <w:szCs w:val="28"/>
        </w:rPr>
        <w:t xml:space="preserve">What can we say about the student marks? </w:t>
      </w:r>
    </w:p>
    <w:p w14:paraId="1F9AE79F" w14:textId="77777777" w:rsidR="00195F15" w:rsidRDefault="00123EF3">
      <w:pPr>
        <w:pStyle w:val="ListParagraph"/>
        <w:ind w:left="0"/>
        <w:rPr>
          <w:sz w:val="28"/>
          <w:szCs w:val="28"/>
        </w:rPr>
      </w:pPr>
      <w:proofErr w:type="gramStart"/>
      <w:r>
        <w:rPr>
          <w:sz w:val="28"/>
          <w:szCs w:val="28"/>
        </w:rPr>
        <w:t>Answer:-</w:t>
      </w:r>
      <w:proofErr w:type="gramEnd"/>
    </w:p>
    <w:p w14:paraId="14B48798" w14:textId="77777777" w:rsidR="00195F15" w:rsidRDefault="00123EF3">
      <w:pPr>
        <w:pStyle w:val="ListParagraph"/>
        <w:ind w:left="0"/>
        <w:rPr>
          <w:sz w:val="28"/>
          <w:szCs w:val="28"/>
        </w:rPr>
      </w:pPr>
      <w:r>
        <w:rPr>
          <w:sz w:val="28"/>
          <w:szCs w:val="28"/>
        </w:rPr>
        <w:t>(1)</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9"/>
        <w:gridCol w:w="4787"/>
      </w:tblGrid>
      <w:tr w:rsidR="00195F15" w:rsidRPr="007C341D" w14:paraId="672F68BA" w14:textId="77777777" w:rsidTr="007C341D">
        <w:tc>
          <w:tcPr>
            <w:tcW w:w="4788" w:type="dxa"/>
            <w:shd w:val="clear" w:color="auto" w:fill="auto"/>
          </w:tcPr>
          <w:p w14:paraId="6CC29AF9" w14:textId="77777777" w:rsidR="00195F15" w:rsidRPr="007C341D" w:rsidRDefault="00123EF3" w:rsidP="007C341D">
            <w:pPr>
              <w:widowControl w:val="0"/>
              <w:rPr>
                <w:sz w:val="28"/>
                <w:szCs w:val="28"/>
              </w:rPr>
            </w:pPr>
            <w:r w:rsidRPr="007C341D">
              <w:rPr>
                <w:sz w:val="28"/>
                <w:szCs w:val="28"/>
              </w:rPr>
              <w:t>mean</w:t>
            </w:r>
          </w:p>
        </w:tc>
        <w:tc>
          <w:tcPr>
            <w:tcW w:w="4787" w:type="dxa"/>
            <w:shd w:val="clear" w:color="auto" w:fill="auto"/>
          </w:tcPr>
          <w:p w14:paraId="00C02A9D" w14:textId="77777777" w:rsidR="00195F15" w:rsidRPr="007C341D" w:rsidRDefault="00123EF3" w:rsidP="007C341D">
            <w:pPr>
              <w:widowControl w:val="0"/>
              <w:rPr>
                <w:sz w:val="28"/>
                <w:szCs w:val="28"/>
              </w:rPr>
            </w:pPr>
            <w:r w:rsidRPr="007C341D">
              <w:rPr>
                <w:sz w:val="28"/>
                <w:szCs w:val="28"/>
              </w:rPr>
              <w:t>41.00</w:t>
            </w:r>
          </w:p>
        </w:tc>
      </w:tr>
      <w:tr w:rsidR="00195F15" w:rsidRPr="007C341D" w14:paraId="525F18D7" w14:textId="77777777" w:rsidTr="007C341D">
        <w:tc>
          <w:tcPr>
            <w:tcW w:w="4788" w:type="dxa"/>
            <w:shd w:val="clear" w:color="auto" w:fill="auto"/>
          </w:tcPr>
          <w:p w14:paraId="20D1A168" w14:textId="77777777" w:rsidR="00195F15" w:rsidRPr="007C341D" w:rsidRDefault="00123EF3" w:rsidP="007C341D">
            <w:pPr>
              <w:widowControl w:val="0"/>
              <w:rPr>
                <w:sz w:val="28"/>
                <w:szCs w:val="28"/>
              </w:rPr>
            </w:pPr>
            <w:r w:rsidRPr="007C341D">
              <w:rPr>
                <w:sz w:val="28"/>
                <w:szCs w:val="28"/>
              </w:rPr>
              <w:t>median</w:t>
            </w:r>
          </w:p>
        </w:tc>
        <w:tc>
          <w:tcPr>
            <w:tcW w:w="4787" w:type="dxa"/>
            <w:shd w:val="clear" w:color="auto" w:fill="auto"/>
          </w:tcPr>
          <w:p w14:paraId="2529DF0F" w14:textId="77777777" w:rsidR="00195F15" w:rsidRPr="007C341D" w:rsidRDefault="00123EF3" w:rsidP="007C341D">
            <w:pPr>
              <w:widowControl w:val="0"/>
              <w:rPr>
                <w:sz w:val="28"/>
                <w:szCs w:val="28"/>
              </w:rPr>
            </w:pPr>
            <w:r w:rsidRPr="007C341D">
              <w:rPr>
                <w:sz w:val="28"/>
                <w:szCs w:val="28"/>
              </w:rPr>
              <w:t>40.50</w:t>
            </w:r>
          </w:p>
        </w:tc>
      </w:tr>
      <w:tr w:rsidR="00195F15" w:rsidRPr="007C341D" w14:paraId="716A2FB7" w14:textId="77777777" w:rsidTr="007C341D">
        <w:tc>
          <w:tcPr>
            <w:tcW w:w="4788" w:type="dxa"/>
            <w:shd w:val="clear" w:color="auto" w:fill="auto"/>
          </w:tcPr>
          <w:p w14:paraId="2548DA81" w14:textId="77777777" w:rsidR="00195F15" w:rsidRPr="007C341D" w:rsidRDefault="00123EF3" w:rsidP="007C341D">
            <w:pPr>
              <w:widowControl w:val="0"/>
              <w:rPr>
                <w:sz w:val="28"/>
                <w:szCs w:val="28"/>
              </w:rPr>
            </w:pPr>
            <w:r w:rsidRPr="007C341D">
              <w:rPr>
                <w:sz w:val="28"/>
                <w:szCs w:val="28"/>
              </w:rPr>
              <w:t>variance</w:t>
            </w:r>
          </w:p>
        </w:tc>
        <w:tc>
          <w:tcPr>
            <w:tcW w:w="4787" w:type="dxa"/>
            <w:shd w:val="clear" w:color="auto" w:fill="auto"/>
          </w:tcPr>
          <w:p w14:paraId="76F35E00" w14:textId="77777777" w:rsidR="00195F15" w:rsidRPr="007C341D" w:rsidRDefault="00123EF3" w:rsidP="007C341D">
            <w:pPr>
              <w:widowControl w:val="0"/>
              <w:rPr>
                <w:sz w:val="28"/>
                <w:szCs w:val="28"/>
              </w:rPr>
            </w:pPr>
            <w:r w:rsidRPr="007C341D">
              <w:rPr>
                <w:sz w:val="28"/>
                <w:szCs w:val="28"/>
              </w:rPr>
              <w:t>25.5294117647059</w:t>
            </w:r>
          </w:p>
        </w:tc>
      </w:tr>
      <w:tr w:rsidR="00195F15" w:rsidRPr="007C341D" w14:paraId="67601804" w14:textId="77777777" w:rsidTr="007C341D">
        <w:tc>
          <w:tcPr>
            <w:tcW w:w="4788" w:type="dxa"/>
            <w:shd w:val="clear" w:color="auto" w:fill="auto"/>
          </w:tcPr>
          <w:p w14:paraId="11B57A4B" w14:textId="77777777" w:rsidR="00195F15" w:rsidRPr="007C341D" w:rsidRDefault="00123EF3" w:rsidP="007C341D">
            <w:pPr>
              <w:widowControl w:val="0"/>
              <w:rPr>
                <w:sz w:val="28"/>
                <w:szCs w:val="28"/>
              </w:rPr>
            </w:pPr>
            <w:r w:rsidRPr="007C341D">
              <w:rPr>
                <w:sz w:val="28"/>
                <w:szCs w:val="28"/>
              </w:rPr>
              <w:t>Standard deviation</w:t>
            </w:r>
          </w:p>
        </w:tc>
        <w:tc>
          <w:tcPr>
            <w:tcW w:w="4787" w:type="dxa"/>
            <w:shd w:val="clear" w:color="auto" w:fill="auto"/>
          </w:tcPr>
          <w:p w14:paraId="7A2137A1" w14:textId="77777777" w:rsidR="00195F15" w:rsidRPr="007C341D" w:rsidRDefault="00123EF3" w:rsidP="007C341D">
            <w:pPr>
              <w:widowControl w:val="0"/>
              <w:rPr>
                <w:sz w:val="28"/>
                <w:szCs w:val="28"/>
              </w:rPr>
            </w:pPr>
            <w:r w:rsidRPr="007C341D">
              <w:rPr>
                <w:sz w:val="28"/>
                <w:szCs w:val="28"/>
              </w:rPr>
              <w:t>5.05266382858645</w:t>
            </w:r>
          </w:p>
        </w:tc>
      </w:tr>
    </w:tbl>
    <w:p w14:paraId="6C864D75" w14:textId="77777777" w:rsidR="00195F15" w:rsidRDefault="00195F15">
      <w:pPr>
        <w:tabs>
          <w:tab w:val="left" w:pos="0"/>
        </w:tabs>
        <w:rPr>
          <w:sz w:val="28"/>
          <w:szCs w:val="28"/>
        </w:rPr>
      </w:pPr>
    </w:p>
    <w:p w14:paraId="775672F1" w14:textId="77777777" w:rsidR="00195F15" w:rsidRDefault="00123EF3">
      <w:pPr>
        <w:numPr>
          <w:ilvl w:val="0"/>
          <w:numId w:val="7"/>
        </w:numPr>
        <w:rPr>
          <w:sz w:val="28"/>
          <w:szCs w:val="28"/>
        </w:rPr>
      </w:pPr>
      <w:r>
        <w:rPr>
          <w:sz w:val="28"/>
          <w:szCs w:val="28"/>
        </w:rPr>
        <w:t xml:space="preserve"> The average marks obtained by student in test is 41 and we can say that student is maintaining his/her marks around 41 as deviation is very less</w:t>
      </w:r>
    </w:p>
    <w:p w14:paraId="4A84880D" w14:textId="77777777" w:rsidR="00195F15" w:rsidRDefault="00195F15">
      <w:pPr>
        <w:rPr>
          <w:sz w:val="28"/>
          <w:szCs w:val="28"/>
        </w:rPr>
      </w:pPr>
    </w:p>
    <w:p w14:paraId="59644857" w14:textId="77777777" w:rsidR="00195F15" w:rsidRDefault="00123EF3">
      <w:pPr>
        <w:rPr>
          <w:sz w:val="28"/>
          <w:szCs w:val="28"/>
        </w:rPr>
      </w:pPr>
      <w:r>
        <w:rPr>
          <w:sz w:val="28"/>
          <w:szCs w:val="28"/>
        </w:rPr>
        <w:t xml:space="preserve">Q13) What is the nature of skewness when mean, median of data </w:t>
      </w:r>
      <w:proofErr w:type="gramStart"/>
      <w:r>
        <w:rPr>
          <w:sz w:val="28"/>
          <w:szCs w:val="28"/>
        </w:rPr>
        <w:t>are</w:t>
      </w:r>
      <w:proofErr w:type="gramEnd"/>
      <w:r>
        <w:rPr>
          <w:sz w:val="28"/>
          <w:szCs w:val="28"/>
        </w:rPr>
        <w:t xml:space="preserve"> equal?</w:t>
      </w:r>
    </w:p>
    <w:p w14:paraId="773827D7" w14:textId="77777777" w:rsidR="00195F15" w:rsidRDefault="00123EF3">
      <w:pPr>
        <w:rPr>
          <w:rFonts w:eastAsia="sans-serif" w:cs="sans-serif"/>
          <w:color w:val="111111"/>
          <w:sz w:val="28"/>
          <w:szCs w:val="28"/>
          <w:shd w:val="clear" w:color="auto" w:fill="FFFFFF"/>
        </w:rPr>
      </w:pPr>
      <w:proofErr w:type="gramStart"/>
      <w:r>
        <w:rPr>
          <w:sz w:val="28"/>
          <w:szCs w:val="28"/>
        </w:rPr>
        <w:t>Answer:-</w:t>
      </w:r>
      <w:proofErr w:type="gramEnd"/>
      <w:r>
        <w:rPr>
          <w:sz w:val="28"/>
          <w:szCs w:val="28"/>
        </w:rPr>
        <w:t xml:space="preserve"> </w:t>
      </w:r>
      <w:r>
        <w:rPr>
          <w:rFonts w:eastAsia="sans-serif" w:cs="sans-serif"/>
          <w:color w:val="111111"/>
          <w:sz w:val="28"/>
          <w:szCs w:val="28"/>
          <w:shd w:val="clear" w:color="auto" w:fill="FFFFFF"/>
        </w:rPr>
        <w:t>symmetrical distribution</w:t>
      </w:r>
    </w:p>
    <w:p w14:paraId="405D5512" w14:textId="77777777" w:rsidR="00195F15" w:rsidRDefault="00195F15">
      <w:pPr>
        <w:rPr>
          <w:rFonts w:eastAsia="sans-serif" w:cs="sans-serif"/>
          <w:color w:val="111111"/>
          <w:sz w:val="28"/>
          <w:szCs w:val="28"/>
          <w:shd w:val="clear" w:color="auto" w:fill="FFFFFF"/>
        </w:rPr>
      </w:pPr>
    </w:p>
    <w:p w14:paraId="57957804" w14:textId="77777777" w:rsidR="00195F15" w:rsidRDefault="00123EF3">
      <w:pPr>
        <w:rPr>
          <w:sz w:val="28"/>
          <w:szCs w:val="28"/>
        </w:rPr>
      </w:pPr>
      <w:r>
        <w:rPr>
          <w:sz w:val="28"/>
          <w:szCs w:val="28"/>
        </w:rPr>
        <w:t xml:space="preserve">Q14) What is the nature of skewness when mean &gt; </w:t>
      </w:r>
      <w:proofErr w:type="gramStart"/>
      <w:r>
        <w:rPr>
          <w:sz w:val="28"/>
          <w:szCs w:val="28"/>
        </w:rPr>
        <w:t>median ?</w:t>
      </w:r>
      <w:proofErr w:type="gramEnd"/>
    </w:p>
    <w:p w14:paraId="1C2A218C" w14:textId="77777777" w:rsidR="00195F15" w:rsidRDefault="00123EF3">
      <w:pPr>
        <w:rPr>
          <w:rFonts w:eastAsia="sans-serif" w:cs="sans-serif"/>
          <w:color w:val="444444"/>
          <w:sz w:val="28"/>
          <w:szCs w:val="28"/>
          <w:shd w:val="clear" w:color="auto" w:fill="FFFFFF"/>
        </w:rPr>
      </w:pPr>
      <w:proofErr w:type="gramStart"/>
      <w:r>
        <w:rPr>
          <w:sz w:val="28"/>
          <w:szCs w:val="28"/>
        </w:rPr>
        <w:t>Answer:-</w:t>
      </w:r>
      <w:proofErr w:type="gramEnd"/>
      <w:r>
        <w:rPr>
          <w:sz w:val="28"/>
          <w:szCs w:val="28"/>
        </w:rPr>
        <w:t xml:space="preserve"> </w:t>
      </w:r>
      <w:r>
        <w:rPr>
          <w:rFonts w:eastAsia="sans-serif" w:cs="sans-serif"/>
          <w:color w:val="444444"/>
          <w:sz w:val="28"/>
          <w:szCs w:val="28"/>
          <w:shd w:val="clear" w:color="auto" w:fill="FFFFFF"/>
        </w:rPr>
        <w:t>Right skewed distribution</w:t>
      </w:r>
    </w:p>
    <w:p w14:paraId="1755C783" w14:textId="77777777" w:rsidR="00195F15" w:rsidRDefault="00195F15">
      <w:pPr>
        <w:rPr>
          <w:rFonts w:eastAsia="sans-serif" w:cs="sans-serif"/>
          <w:color w:val="444444"/>
          <w:sz w:val="28"/>
          <w:szCs w:val="28"/>
          <w:shd w:val="clear" w:color="auto" w:fill="FFFFFF"/>
        </w:rPr>
      </w:pPr>
    </w:p>
    <w:p w14:paraId="50D3A349" w14:textId="77777777" w:rsidR="00195F15" w:rsidRDefault="00123EF3">
      <w:pPr>
        <w:rPr>
          <w:sz w:val="28"/>
          <w:szCs w:val="28"/>
        </w:rPr>
      </w:pPr>
      <w:r>
        <w:rPr>
          <w:sz w:val="28"/>
          <w:szCs w:val="28"/>
        </w:rPr>
        <w:t>Q15) What is the nature of skewness when median &gt; mean?</w:t>
      </w:r>
    </w:p>
    <w:p w14:paraId="622C1849" w14:textId="77777777" w:rsidR="00195F15" w:rsidRDefault="00123EF3">
      <w:pPr>
        <w:rPr>
          <w:sz w:val="28"/>
          <w:szCs w:val="28"/>
        </w:rPr>
      </w:pPr>
      <w:proofErr w:type="gramStart"/>
      <w:r>
        <w:rPr>
          <w:sz w:val="28"/>
          <w:szCs w:val="28"/>
        </w:rPr>
        <w:t>Answer:-</w:t>
      </w:r>
      <w:proofErr w:type="gramEnd"/>
      <w:r>
        <w:rPr>
          <w:sz w:val="28"/>
          <w:szCs w:val="28"/>
        </w:rPr>
        <w:t xml:space="preserve"> Left Skewed</w:t>
      </w:r>
    </w:p>
    <w:p w14:paraId="50AC9085" w14:textId="77777777" w:rsidR="00195F15" w:rsidRDefault="00195F15">
      <w:pPr>
        <w:rPr>
          <w:sz w:val="28"/>
          <w:szCs w:val="28"/>
        </w:rPr>
      </w:pPr>
    </w:p>
    <w:p w14:paraId="07311CA8" w14:textId="77777777" w:rsidR="00195F15" w:rsidRDefault="00123EF3">
      <w:pPr>
        <w:rPr>
          <w:sz w:val="28"/>
          <w:szCs w:val="28"/>
        </w:rPr>
      </w:pPr>
      <w:r>
        <w:rPr>
          <w:sz w:val="28"/>
          <w:szCs w:val="28"/>
        </w:rPr>
        <w:t xml:space="preserve">Q16) What does positive kurtosis value indicates for a </w:t>
      </w:r>
      <w:proofErr w:type="gramStart"/>
      <w:r>
        <w:rPr>
          <w:sz w:val="28"/>
          <w:szCs w:val="28"/>
        </w:rPr>
        <w:t>data ?</w:t>
      </w:r>
      <w:proofErr w:type="gramEnd"/>
    </w:p>
    <w:p w14:paraId="02250073" w14:textId="77777777" w:rsidR="00195F15" w:rsidRDefault="00123EF3">
      <w:pPr>
        <w:rPr>
          <w:rFonts w:eastAsia="Segoe UI" w:cs="Segoe UI"/>
          <w:color w:val="4D4F51"/>
          <w:sz w:val="28"/>
          <w:szCs w:val="28"/>
        </w:rPr>
      </w:pPr>
      <w:proofErr w:type="gramStart"/>
      <w:r>
        <w:rPr>
          <w:sz w:val="28"/>
          <w:szCs w:val="28"/>
        </w:rPr>
        <w:t>Answer:-</w:t>
      </w:r>
      <w:proofErr w:type="gramEnd"/>
      <w:r>
        <w:rPr>
          <w:sz w:val="28"/>
          <w:szCs w:val="28"/>
        </w:rPr>
        <w:t xml:space="preserve"> </w:t>
      </w:r>
      <w:r>
        <w:rPr>
          <w:rFonts w:eastAsia="Segoe UI" w:cs="Segoe UI"/>
          <w:color w:val="4D4F51"/>
          <w:sz w:val="28"/>
          <w:szCs w:val="28"/>
        </w:rPr>
        <w:t>A distribution with a positive kurtosis value indicates that the distribution has heavier tails than the normal distribution.</w:t>
      </w:r>
    </w:p>
    <w:p w14:paraId="608EDDB8" w14:textId="77777777" w:rsidR="00195F15" w:rsidRDefault="00195F15">
      <w:pPr>
        <w:rPr>
          <w:rFonts w:eastAsia="Segoe UI" w:cs="Segoe UI"/>
          <w:color w:val="4D4F51"/>
          <w:sz w:val="28"/>
          <w:szCs w:val="28"/>
        </w:rPr>
      </w:pPr>
    </w:p>
    <w:p w14:paraId="63DCC08C" w14:textId="77777777" w:rsidR="00195F15" w:rsidRDefault="00123EF3">
      <w:pPr>
        <w:rPr>
          <w:sz w:val="28"/>
          <w:szCs w:val="28"/>
        </w:rPr>
      </w:pPr>
      <w:r>
        <w:rPr>
          <w:sz w:val="28"/>
          <w:szCs w:val="28"/>
        </w:rPr>
        <w:t>Q17) What does negative kurtosis value indicates for a data?</w:t>
      </w:r>
    </w:p>
    <w:p w14:paraId="26D3B080" w14:textId="77777777" w:rsidR="00195F15" w:rsidRDefault="00123EF3">
      <w:pPr>
        <w:rPr>
          <w:rFonts w:eastAsia="Segoe UI" w:cs="Segoe UI"/>
          <w:color w:val="4D4F51"/>
          <w:sz w:val="28"/>
          <w:szCs w:val="28"/>
        </w:rPr>
      </w:pPr>
      <w:proofErr w:type="gramStart"/>
      <w:r>
        <w:rPr>
          <w:sz w:val="28"/>
          <w:szCs w:val="28"/>
        </w:rPr>
        <w:t>Answer:-</w:t>
      </w:r>
      <w:proofErr w:type="gramEnd"/>
      <w:r>
        <w:rPr>
          <w:sz w:val="28"/>
          <w:szCs w:val="28"/>
        </w:rPr>
        <w:t xml:space="preserve"> </w:t>
      </w:r>
      <w:r>
        <w:rPr>
          <w:rFonts w:eastAsia="Segoe UI" w:cs="Segoe UI"/>
          <w:color w:val="4D4F51"/>
          <w:sz w:val="28"/>
          <w:szCs w:val="28"/>
        </w:rPr>
        <w:t>A distribution with a negative kurtosis value indicates that the distribution has lighter tails than the normal distribution.</w:t>
      </w:r>
    </w:p>
    <w:p w14:paraId="2226D8B9" w14:textId="77777777" w:rsidR="00195F15" w:rsidRDefault="00195F15">
      <w:pPr>
        <w:rPr>
          <w:rFonts w:eastAsia="Segoe UI" w:cs="Segoe UI"/>
          <w:color w:val="4D4F51"/>
          <w:sz w:val="28"/>
          <w:szCs w:val="28"/>
        </w:rPr>
      </w:pPr>
    </w:p>
    <w:p w14:paraId="4754E9DA" w14:textId="77777777" w:rsidR="00195F15" w:rsidRDefault="00123EF3">
      <w:pPr>
        <w:rPr>
          <w:sz w:val="28"/>
          <w:szCs w:val="28"/>
        </w:rPr>
      </w:pPr>
      <w:r>
        <w:rPr>
          <w:sz w:val="28"/>
          <w:szCs w:val="28"/>
        </w:rPr>
        <w:t>Q18) Answer the below questions using the below boxplot visualization.</w:t>
      </w:r>
    </w:p>
    <w:p w14:paraId="1F9C3653" w14:textId="1D43A152" w:rsidR="00195F15" w:rsidRDefault="00B369AC">
      <w:pPr>
        <w:rPr>
          <w:sz w:val="28"/>
          <w:szCs w:val="28"/>
        </w:rPr>
      </w:pPr>
      <w:r w:rsidRPr="007C341D">
        <w:rPr>
          <w:noProof/>
          <w:lang w:val="en-IN" w:eastAsia="en-IN"/>
        </w:rPr>
        <w:drawing>
          <wp:inline distT="0" distB="0" distL="0" distR="0" wp14:anchorId="7382F820" wp14:editId="23E181F7">
            <wp:extent cx="5593080" cy="1438275"/>
            <wp:effectExtent l="0" t="0" r="0" b="0"/>
            <wp:docPr id="13" name="Picture 3"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pl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080" cy="1438275"/>
                    </a:xfrm>
                    <a:prstGeom prst="rect">
                      <a:avLst/>
                    </a:prstGeom>
                    <a:noFill/>
                    <a:ln>
                      <a:noFill/>
                    </a:ln>
                  </pic:spPr>
                </pic:pic>
              </a:graphicData>
            </a:graphic>
          </wp:inline>
        </w:drawing>
      </w:r>
    </w:p>
    <w:p w14:paraId="46DCD7BB" w14:textId="77777777" w:rsidR="00195F15" w:rsidRDefault="00123EF3">
      <w:pPr>
        <w:numPr>
          <w:ilvl w:val="0"/>
          <w:numId w:val="8"/>
        </w:numPr>
        <w:rPr>
          <w:sz w:val="28"/>
          <w:szCs w:val="28"/>
        </w:rPr>
      </w:pPr>
      <w:r>
        <w:rPr>
          <w:sz w:val="28"/>
          <w:szCs w:val="28"/>
        </w:rPr>
        <w:t>What can we say about the distribution of the data?</w:t>
      </w:r>
    </w:p>
    <w:p w14:paraId="214D0903" w14:textId="77777777" w:rsidR="00195F15" w:rsidRDefault="00123EF3">
      <w:pPr>
        <w:numPr>
          <w:ilvl w:val="0"/>
          <w:numId w:val="8"/>
        </w:numPr>
        <w:rPr>
          <w:sz w:val="28"/>
          <w:szCs w:val="28"/>
        </w:rPr>
      </w:pPr>
      <w:r>
        <w:rPr>
          <w:sz w:val="28"/>
          <w:szCs w:val="28"/>
        </w:rPr>
        <w:t>What is nature of skewness of the data?</w:t>
      </w:r>
    </w:p>
    <w:p w14:paraId="235F7708" w14:textId="77777777" w:rsidR="00195F15" w:rsidRDefault="00123EF3">
      <w:pPr>
        <w:numPr>
          <w:ilvl w:val="0"/>
          <w:numId w:val="8"/>
        </w:numPr>
        <w:rPr>
          <w:sz w:val="28"/>
          <w:szCs w:val="28"/>
        </w:rPr>
      </w:pPr>
      <w:r>
        <w:rPr>
          <w:sz w:val="28"/>
          <w:szCs w:val="28"/>
        </w:rPr>
        <w:t xml:space="preserve">What will be the IQR of the data (approximately)? </w:t>
      </w:r>
    </w:p>
    <w:p w14:paraId="20663790" w14:textId="77777777" w:rsidR="00195F15" w:rsidRDefault="00123EF3">
      <w:pPr>
        <w:rPr>
          <w:sz w:val="28"/>
          <w:szCs w:val="28"/>
        </w:rPr>
      </w:pPr>
      <w:proofErr w:type="gramStart"/>
      <w:r>
        <w:rPr>
          <w:sz w:val="28"/>
          <w:szCs w:val="28"/>
        </w:rPr>
        <w:t>Answer:-</w:t>
      </w:r>
      <w:proofErr w:type="gramEnd"/>
      <w:r>
        <w:rPr>
          <w:sz w:val="28"/>
          <w:szCs w:val="28"/>
        </w:rPr>
        <w:br/>
        <w:t>(a)   We can say that the distribution of data is not symmetrical. In other words, most of the data lies on the right side or in the upper quartile.</w:t>
      </w:r>
    </w:p>
    <w:p w14:paraId="0C6E57FF" w14:textId="77777777" w:rsidR="00195F15" w:rsidRDefault="00123EF3">
      <w:pPr>
        <w:rPr>
          <w:sz w:val="28"/>
          <w:szCs w:val="28"/>
        </w:rPr>
      </w:pPr>
      <w:r>
        <w:rPr>
          <w:sz w:val="28"/>
          <w:szCs w:val="28"/>
        </w:rPr>
        <w:t>(b)   Nature: Data is left skewed or negative skewed.</w:t>
      </w:r>
    </w:p>
    <w:p w14:paraId="00328C76" w14:textId="77777777" w:rsidR="00195F15" w:rsidRDefault="00123EF3">
      <w:pPr>
        <w:rPr>
          <w:sz w:val="28"/>
          <w:szCs w:val="28"/>
        </w:rPr>
      </w:pPr>
      <w:r>
        <w:rPr>
          <w:sz w:val="28"/>
          <w:szCs w:val="28"/>
        </w:rPr>
        <w:t>(c)    Approximately= IQR = Q3-Q1</w:t>
      </w:r>
    </w:p>
    <w:p w14:paraId="2E432E89" w14:textId="77777777" w:rsidR="00195F15" w:rsidRDefault="00123EF3">
      <w:pPr>
        <w:rPr>
          <w:sz w:val="28"/>
          <w:szCs w:val="28"/>
        </w:rPr>
      </w:pPr>
      <w:r>
        <w:rPr>
          <w:sz w:val="28"/>
          <w:szCs w:val="28"/>
        </w:rPr>
        <w:t xml:space="preserve">                                            =18-10</w:t>
      </w:r>
    </w:p>
    <w:p w14:paraId="625D02EE" w14:textId="77777777" w:rsidR="00195F15" w:rsidRDefault="00123EF3">
      <w:pPr>
        <w:ind w:firstLineChars="1000" w:firstLine="2800"/>
        <w:rPr>
          <w:sz w:val="28"/>
          <w:szCs w:val="28"/>
        </w:rPr>
      </w:pPr>
      <w:r>
        <w:rPr>
          <w:sz w:val="28"/>
          <w:szCs w:val="28"/>
        </w:rPr>
        <w:t>=8</w:t>
      </w:r>
      <w:r>
        <w:rPr>
          <w:sz w:val="28"/>
          <w:szCs w:val="28"/>
        </w:rPr>
        <w:br/>
      </w:r>
      <w:r>
        <w:rPr>
          <w:sz w:val="28"/>
          <w:szCs w:val="28"/>
        </w:rPr>
        <w:br/>
        <w:t xml:space="preserve">Q19) Comment on the below Boxplot visualizations? </w:t>
      </w:r>
    </w:p>
    <w:p w14:paraId="25463F6D" w14:textId="4CBE57E9" w:rsidR="00195F15" w:rsidRDefault="00B369AC">
      <w:pPr>
        <w:rPr>
          <w:sz w:val="28"/>
          <w:szCs w:val="28"/>
        </w:rPr>
      </w:pPr>
      <w:r w:rsidRPr="007C341D">
        <w:rPr>
          <w:noProof/>
          <w:lang w:val="en-IN" w:eastAsia="en-IN"/>
        </w:rPr>
        <w:drawing>
          <wp:inline distT="0" distB="0" distL="0" distR="0" wp14:anchorId="0275CEA0" wp14:editId="4A8789CD">
            <wp:extent cx="3521710" cy="2153285"/>
            <wp:effectExtent l="0" t="0" r="0" b="0"/>
            <wp:docPr id="14" name="Picture 4"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1710" cy="2153285"/>
                    </a:xfrm>
                    <a:prstGeom prst="rect">
                      <a:avLst/>
                    </a:prstGeom>
                    <a:noFill/>
                    <a:ln>
                      <a:noFill/>
                    </a:ln>
                  </pic:spPr>
                </pic:pic>
              </a:graphicData>
            </a:graphic>
          </wp:inline>
        </w:drawing>
      </w:r>
    </w:p>
    <w:p w14:paraId="12FBFFB5" w14:textId="77777777" w:rsidR="00195F15" w:rsidRDefault="00123EF3">
      <w:pPr>
        <w:rPr>
          <w:sz w:val="28"/>
          <w:szCs w:val="28"/>
        </w:rPr>
      </w:pPr>
      <w:r>
        <w:rPr>
          <w:sz w:val="28"/>
          <w:szCs w:val="28"/>
        </w:rPr>
        <w:t>Draw an Inference from the distribution of data for Boxplot 1 with respect Boxplot 2.</w:t>
      </w:r>
    </w:p>
    <w:p w14:paraId="688D84B0" w14:textId="77777777" w:rsidR="00195F15" w:rsidRDefault="00123EF3">
      <w:pPr>
        <w:rPr>
          <w:sz w:val="28"/>
          <w:szCs w:val="28"/>
        </w:rPr>
      </w:pPr>
      <w:proofErr w:type="gramStart"/>
      <w:r>
        <w:rPr>
          <w:sz w:val="28"/>
          <w:szCs w:val="28"/>
        </w:rPr>
        <w:t>Answer:-</w:t>
      </w:r>
      <w:proofErr w:type="gramEnd"/>
    </w:p>
    <w:p w14:paraId="18284E26" w14:textId="77777777" w:rsidR="00195F15" w:rsidRDefault="00123EF3">
      <w:pPr>
        <w:numPr>
          <w:ilvl w:val="0"/>
          <w:numId w:val="9"/>
        </w:numPr>
        <w:rPr>
          <w:sz w:val="28"/>
          <w:szCs w:val="28"/>
        </w:rPr>
      </w:pPr>
      <w:r>
        <w:rPr>
          <w:sz w:val="28"/>
          <w:szCs w:val="28"/>
        </w:rPr>
        <w:t xml:space="preserve"> Both the boxplot </w:t>
      </w:r>
      <w:proofErr w:type="gramStart"/>
      <w:r>
        <w:rPr>
          <w:sz w:val="28"/>
          <w:szCs w:val="28"/>
        </w:rPr>
        <w:t>have</w:t>
      </w:r>
      <w:proofErr w:type="gramEnd"/>
      <w:r>
        <w:rPr>
          <w:sz w:val="28"/>
          <w:szCs w:val="28"/>
        </w:rPr>
        <w:t xml:space="preserve"> uniform distribution and same median.</w:t>
      </w:r>
    </w:p>
    <w:p w14:paraId="5D4AC518" w14:textId="77777777" w:rsidR="00195F15" w:rsidRDefault="00123EF3">
      <w:pPr>
        <w:numPr>
          <w:ilvl w:val="0"/>
          <w:numId w:val="9"/>
        </w:numPr>
        <w:rPr>
          <w:sz w:val="28"/>
          <w:szCs w:val="28"/>
        </w:rPr>
      </w:pPr>
      <w:r>
        <w:rPr>
          <w:sz w:val="28"/>
          <w:szCs w:val="28"/>
        </w:rPr>
        <w:t xml:space="preserve"> The IQR for boxplot 1 is lower than the IQR for boxplot 2. Hence, the data points in boxplot 1 are </w:t>
      </w:r>
      <w:proofErr w:type="spellStart"/>
      <w:r>
        <w:rPr>
          <w:sz w:val="28"/>
          <w:szCs w:val="28"/>
        </w:rPr>
        <w:t>consistenly</w:t>
      </w:r>
      <w:proofErr w:type="spellEnd"/>
      <w:r>
        <w:rPr>
          <w:sz w:val="28"/>
          <w:szCs w:val="28"/>
        </w:rPr>
        <w:t xml:space="preserve"> hovered around the central value than in boxplot 2.</w:t>
      </w:r>
    </w:p>
    <w:p w14:paraId="187819E4" w14:textId="77777777" w:rsidR="00195F15" w:rsidRDefault="00123EF3">
      <w:pPr>
        <w:numPr>
          <w:ilvl w:val="0"/>
          <w:numId w:val="9"/>
        </w:numPr>
        <w:rPr>
          <w:sz w:val="28"/>
          <w:szCs w:val="28"/>
        </w:rPr>
      </w:pPr>
      <w:r>
        <w:rPr>
          <w:sz w:val="28"/>
          <w:szCs w:val="28"/>
        </w:rPr>
        <w:t xml:space="preserve">  The range of data of boxplot 1 smaller than the range of data of boxplot 2. Hence, the overall data is widely distributed in boxplot 2 as compared to boxplot 1.</w:t>
      </w:r>
    </w:p>
    <w:p w14:paraId="5285F015" w14:textId="77777777" w:rsidR="00195F15" w:rsidRDefault="00123EF3">
      <w:pPr>
        <w:numPr>
          <w:ilvl w:val="0"/>
          <w:numId w:val="9"/>
        </w:numPr>
        <w:rPr>
          <w:sz w:val="28"/>
          <w:szCs w:val="28"/>
        </w:rPr>
      </w:pPr>
      <w:r>
        <w:rPr>
          <w:sz w:val="28"/>
          <w:szCs w:val="28"/>
        </w:rPr>
        <w:t xml:space="preserve">  There are no outliers present in both the boxplot.</w:t>
      </w:r>
    </w:p>
    <w:p w14:paraId="77582E91" w14:textId="77777777" w:rsidR="00195F15" w:rsidRDefault="00123EF3">
      <w:pPr>
        <w:rPr>
          <w:sz w:val="28"/>
          <w:szCs w:val="28"/>
        </w:rPr>
      </w:pPr>
      <w:r>
        <w:rPr>
          <w:sz w:val="28"/>
          <w:szCs w:val="28"/>
        </w:rPr>
        <w:t>Q 20) Calculate probability from the given dataset for the below cases</w:t>
      </w:r>
    </w:p>
    <w:p w14:paraId="0CFF61D2" w14:textId="77777777" w:rsidR="00195F15" w:rsidRDefault="00195F15">
      <w:pPr>
        <w:ind w:left="360"/>
        <w:rPr>
          <w:sz w:val="28"/>
          <w:szCs w:val="28"/>
        </w:rPr>
      </w:pPr>
    </w:p>
    <w:p w14:paraId="3C58738E" w14:textId="77777777" w:rsidR="00195F15" w:rsidRDefault="00123EF3">
      <w:pPr>
        <w:ind w:left="720"/>
        <w:rPr>
          <w:sz w:val="28"/>
          <w:szCs w:val="28"/>
        </w:rPr>
      </w:pPr>
      <w:r>
        <w:rPr>
          <w:sz w:val="28"/>
          <w:szCs w:val="28"/>
        </w:rPr>
        <w:t>Data _set: Cars.csv</w:t>
      </w:r>
    </w:p>
    <w:p w14:paraId="2855E641" w14:textId="77777777" w:rsidR="00195F15" w:rsidRDefault="00123EF3">
      <w:pPr>
        <w:ind w:left="720"/>
        <w:rPr>
          <w:sz w:val="28"/>
          <w:szCs w:val="28"/>
        </w:rPr>
      </w:pPr>
      <w:r>
        <w:rPr>
          <w:sz w:val="28"/>
          <w:szCs w:val="28"/>
        </w:rPr>
        <w:t xml:space="preserve">Calculate the probability of </w:t>
      </w:r>
      <w:proofErr w:type="gramStart"/>
      <w:r>
        <w:rPr>
          <w:sz w:val="28"/>
          <w:szCs w:val="28"/>
        </w:rPr>
        <w:t>MPG  of</w:t>
      </w:r>
      <w:proofErr w:type="gramEnd"/>
      <w:r>
        <w:rPr>
          <w:sz w:val="28"/>
          <w:szCs w:val="28"/>
        </w:rPr>
        <w:t xml:space="preserve"> Cars for the below cases.</w:t>
      </w:r>
    </w:p>
    <w:p w14:paraId="026F1306" w14:textId="77777777" w:rsidR="00195F15" w:rsidRDefault="00123EF3">
      <w:pPr>
        <w:ind w:left="720"/>
        <w:rPr>
          <w:sz w:val="28"/>
          <w:szCs w:val="28"/>
        </w:rPr>
      </w:pPr>
      <w:r>
        <w:rPr>
          <w:sz w:val="28"/>
          <w:szCs w:val="28"/>
        </w:rPr>
        <w:t xml:space="preserve">       MPG &lt;- </w:t>
      </w:r>
      <w:proofErr w:type="spellStart"/>
      <w:r>
        <w:rPr>
          <w:sz w:val="28"/>
          <w:szCs w:val="28"/>
        </w:rPr>
        <w:t>Cars$MPG</w:t>
      </w:r>
      <w:proofErr w:type="spellEnd"/>
    </w:p>
    <w:p w14:paraId="7A3984A0" w14:textId="77777777" w:rsidR="00195F15" w:rsidRDefault="00123EF3">
      <w:pPr>
        <w:pStyle w:val="ListParagraph"/>
        <w:numPr>
          <w:ilvl w:val="1"/>
          <w:numId w:val="10"/>
        </w:numPr>
        <w:rPr>
          <w:sz w:val="28"/>
          <w:szCs w:val="28"/>
        </w:rPr>
      </w:pPr>
      <w:r>
        <w:rPr>
          <w:sz w:val="28"/>
          <w:szCs w:val="28"/>
        </w:rPr>
        <w:t>P(MPG&gt;38)</w:t>
      </w:r>
    </w:p>
    <w:p w14:paraId="0BA1D7DB" w14:textId="77777777" w:rsidR="00195F15" w:rsidRDefault="00123EF3">
      <w:pPr>
        <w:pStyle w:val="ListParagraph"/>
        <w:numPr>
          <w:ilvl w:val="1"/>
          <w:numId w:val="10"/>
        </w:numPr>
        <w:rPr>
          <w:sz w:val="28"/>
          <w:szCs w:val="28"/>
        </w:rPr>
      </w:pPr>
      <w:r>
        <w:rPr>
          <w:sz w:val="28"/>
          <w:szCs w:val="28"/>
        </w:rPr>
        <w:t>P(MPG&lt;40)</w:t>
      </w:r>
    </w:p>
    <w:p w14:paraId="5AE29BFD" w14:textId="77777777" w:rsidR="00195F15" w:rsidRDefault="00123EF3">
      <w:pPr>
        <w:numPr>
          <w:ilvl w:val="1"/>
          <w:numId w:val="10"/>
        </w:numPr>
        <w:rPr>
          <w:sz w:val="28"/>
          <w:szCs w:val="28"/>
        </w:rPr>
      </w:pPr>
      <w:r>
        <w:rPr>
          <w:sz w:val="28"/>
          <w:szCs w:val="28"/>
        </w:rPr>
        <w:t>P (20&lt;MPG&lt;50)</w:t>
      </w:r>
    </w:p>
    <w:p w14:paraId="428711ED" w14:textId="77777777" w:rsidR="00195F15" w:rsidRDefault="00123EF3">
      <w:pPr>
        <w:rPr>
          <w:sz w:val="28"/>
          <w:szCs w:val="28"/>
        </w:rPr>
      </w:pPr>
      <w:proofErr w:type="gramStart"/>
      <w:r>
        <w:rPr>
          <w:sz w:val="28"/>
          <w:szCs w:val="28"/>
        </w:rPr>
        <w:t>Answer:-</w:t>
      </w:r>
      <w:proofErr w:type="gramEnd"/>
    </w:p>
    <w:p w14:paraId="52C782D8" w14:textId="77777777" w:rsidR="00195F15" w:rsidRDefault="00123EF3">
      <w:pPr>
        <w:numPr>
          <w:ilvl w:val="0"/>
          <w:numId w:val="11"/>
        </w:numPr>
        <w:rPr>
          <w:sz w:val="28"/>
          <w:szCs w:val="28"/>
        </w:rPr>
      </w:pPr>
      <w:r>
        <w:rPr>
          <w:sz w:val="28"/>
          <w:szCs w:val="28"/>
        </w:rPr>
        <w:t xml:space="preserve"> There are 33 observations in MPG which are greater </w:t>
      </w:r>
      <w:proofErr w:type="spellStart"/>
      <w:r>
        <w:rPr>
          <w:sz w:val="28"/>
          <w:szCs w:val="28"/>
        </w:rPr>
        <w:t>then</w:t>
      </w:r>
      <w:proofErr w:type="spellEnd"/>
      <w:r>
        <w:rPr>
          <w:sz w:val="28"/>
          <w:szCs w:val="28"/>
        </w:rPr>
        <w:t xml:space="preserve"> 38.</w:t>
      </w:r>
    </w:p>
    <w:p w14:paraId="4AF378D4" w14:textId="77777777" w:rsidR="00195F15" w:rsidRDefault="00123EF3">
      <w:pPr>
        <w:numPr>
          <w:ilvl w:val="0"/>
          <w:numId w:val="11"/>
        </w:numPr>
        <w:rPr>
          <w:sz w:val="28"/>
          <w:szCs w:val="28"/>
        </w:rPr>
      </w:pPr>
      <w:r>
        <w:rPr>
          <w:sz w:val="28"/>
          <w:szCs w:val="28"/>
        </w:rPr>
        <w:t xml:space="preserve"> There are 61 observations in MPG which are lesser then 40.</w:t>
      </w:r>
    </w:p>
    <w:p w14:paraId="796F271E" w14:textId="77777777" w:rsidR="00195F15" w:rsidRDefault="00123EF3">
      <w:pPr>
        <w:numPr>
          <w:ilvl w:val="0"/>
          <w:numId w:val="11"/>
        </w:numPr>
        <w:rPr>
          <w:sz w:val="28"/>
          <w:szCs w:val="28"/>
        </w:rPr>
      </w:pPr>
      <w:r>
        <w:rPr>
          <w:sz w:val="28"/>
          <w:szCs w:val="28"/>
        </w:rPr>
        <w:t xml:space="preserve"> There are 69 observations in MPG which are </w:t>
      </w:r>
      <w:proofErr w:type="spellStart"/>
      <w:r>
        <w:rPr>
          <w:sz w:val="28"/>
          <w:szCs w:val="28"/>
        </w:rPr>
        <w:t>lgreater</w:t>
      </w:r>
      <w:proofErr w:type="spellEnd"/>
      <w:r>
        <w:rPr>
          <w:sz w:val="28"/>
          <w:szCs w:val="28"/>
        </w:rPr>
        <w:t xml:space="preserve"> then 20 &amp; there are 81            observations in MPG which lesser then 50. (69/81)</w:t>
      </w:r>
    </w:p>
    <w:p w14:paraId="383C9C64" w14:textId="77777777" w:rsidR="00195F15" w:rsidRDefault="00123EF3">
      <w:pPr>
        <w:tabs>
          <w:tab w:val="left" w:pos="0"/>
        </w:tabs>
        <w:rPr>
          <w:b/>
          <w:bCs/>
          <w:sz w:val="28"/>
          <w:szCs w:val="28"/>
        </w:rPr>
      </w:pPr>
      <w:proofErr w:type="gramStart"/>
      <w:r>
        <w:rPr>
          <w:b/>
          <w:bCs/>
          <w:sz w:val="28"/>
          <w:szCs w:val="28"/>
        </w:rPr>
        <w:t>Code:-</w:t>
      </w:r>
      <w:proofErr w:type="gramEnd"/>
    </w:p>
    <w:p w14:paraId="084870CA" w14:textId="61B14A14" w:rsidR="00195F15" w:rsidRDefault="00B369AC">
      <w:pPr>
        <w:tabs>
          <w:tab w:val="left" w:pos="0"/>
        </w:tabs>
        <w:rPr>
          <w:sz w:val="28"/>
          <w:szCs w:val="28"/>
        </w:rPr>
      </w:pPr>
      <w:r w:rsidRPr="007C341D">
        <w:rPr>
          <w:noProof/>
          <w:sz w:val="28"/>
          <w:szCs w:val="28"/>
          <w:lang w:val="en-IN" w:eastAsia="en-IN"/>
        </w:rPr>
        <w:drawing>
          <wp:inline distT="0" distB="0" distL="0" distR="0" wp14:anchorId="7C849249" wp14:editId="7AF9F177">
            <wp:extent cx="5943600" cy="3343275"/>
            <wp:effectExtent l="0" t="0" r="0" b="0"/>
            <wp:docPr id="15" name="Picture 17"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1B9B4C" w14:textId="77777777" w:rsidR="00195F15" w:rsidRDefault="00195F15">
      <w:pPr>
        <w:rPr>
          <w:sz w:val="28"/>
          <w:szCs w:val="28"/>
        </w:rPr>
      </w:pPr>
    </w:p>
    <w:p w14:paraId="64218900" w14:textId="77777777" w:rsidR="00195F15" w:rsidRDefault="00123EF3">
      <w:pPr>
        <w:rPr>
          <w:sz w:val="28"/>
          <w:szCs w:val="28"/>
        </w:rPr>
      </w:pPr>
      <w:r>
        <w:rPr>
          <w:sz w:val="28"/>
          <w:szCs w:val="28"/>
        </w:rPr>
        <w:t>Q 21) Check whether the data follows normal distribution</w:t>
      </w:r>
    </w:p>
    <w:p w14:paraId="7591AF65" w14:textId="77777777" w:rsidR="00195F15" w:rsidRDefault="00123EF3">
      <w:pPr>
        <w:pStyle w:val="ListParagraph"/>
        <w:numPr>
          <w:ilvl w:val="0"/>
          <w:numId w:val="12"/>
        </w:numPr>
        <w:rPr>
          <w:sz w:val="28"/>
          <w:szCs w:val="28"/>
        </w:rPr>
      </w:pPr>
      <w:r>
        <w:rPr>
          <w:sz w:val="28"/>
          <w:szCs w:val="28"/>
        </w:rPr>
        <w:t xml:space="preserve">Check whether the MPG of Cars follows Normal Distribution </w:t>
      </w:r>
    </w:p>
    <w:p w14:paraId="7102B332" w14:textId="77777777" w:rsidR="00195F15" w:rsidRDefault="00123EF3">
      <w:pPr>
        <w:ind w:left="720"/>
        <w:rPr>
          <w:sz w:val="28"/>
          <w:szCs w:val="28"/>
        </w:rPr>
      </w:pPr>
      <w:r>
        <w:rPr>
          <w:sz w:val="28"/>
          <w:szCs w:val="28"/>
        </w:rPr>
        <w:t xml:space="preserve">   Dataset: Cars.csv</w:t>
      </w:r>
    </w:p>
    <w:p w14:paraId="0FA16899" w14:textId="77777777" w:rsidR="00195F15" w:rsidRDefault="00123EF3">
      <w:pPr>
        <w:pStyle w:val="ListParagraph"/>
        <w:numPr>
          <w:ilvl w:val="0"/>
          <w:numId w:val="12"/>
        </w:numPr>
        <w:rPr>
          <w:sz w:val="28"/>
          <w:szCs w:val="28"/>
        </w:rPr>
      </w:pPr>
      <w:r>
        <w:rPr>
          <w:sz w:val="28"/>
          <w:szCs w:val="28"/>
        </w:rPr>
        <w:t xml:space="preserve">Check Whether the Adipose Tissue (AT) and Waist </w:t>
      </w:r>
      <w:proofErr w:type="gramStart"/>
      <w:r>
        <w:rPr>
          <w:sz w:val="28"/>
          <w:szCs w:val="28"/>
        </w:rPr>
        <w:t>Circumference(</w:t>
      </w:r>
      <w:proofErr w:type="gramEnd"/>
      <w:r>
        <w:rPr>
          <w:sz w:val="28"/>
          <w:szCs w:val="28"/>
        </w:rPr>
        <w:t xml:space="preserve">Waist)  from </w:t>
      </w:r>
      <w:proofErr w:type="spellStart"/>
      <w:r>
        <w:rPr>
          <w:sz w:val="28"/>
          <w:szCs w:val="28"/>
        </w:rPr>
        <w:t>wc</w:t>
      </w:r>
      <w:proofErr w:type="spellEnd"/>
      <w:r>
        <w:rPr>
          <w:sz w:val="28"/>
          <w:szCs w:val="28"/>
        </w:rPr>
        <w:t xml:space="preserve">-at data set follows Normal Distribution </w:t>
      </w:r>
    </w:p>
    <w:p w14:paraId="3E366A8F" w14:textId="77777777" w:rsidR="00195F15" w:rsidRDefault="00123EF3">
      <w:pPr>
        <w:pStyle w:val="ListParagraph"/>
        <w:rPr>
          <w:sz w:val="28"/>
          <w:szCs w:val="28"/>
        </w:rPr>
      </w:pPr>
      <w:r>
        <w:rPr>
          <w:sz w:val="28"/>
          <w:szCs w:val="28"/>
        </w:rPr>
        <w:t xml:space="preserve">   Dataset: wc-at.csv</w:t>
      </w:r>
    </w:p>
    <w:p w14:paraId="48A2B389" w14:textId="77777777" w:rsidR="00195F15" w:rsidRDefault="00123EF3">
      <w:pPr>
        <w:pStyle w:val="ListParagraph"/>
        <w:ind w:left="0"/>
        <w:rPr>
          <w:sz w:val="28"/>
          <w:szCs w:val="28"/>
        </w:rPr>
      </w:pPr>
      <w:proofErr w:type="gramStart"/>
      <w:r>
        <w:rPr>
          <w:sz w:val="28"/>
          <w:szCs w:val="28"/>
        </w:rPr>
        <w:t>Answer:-</w:t>
      </w:r>
      <w:proofErr w:type="gramEnd"/>
      <w:r>
        <w:rPr>
          <w:sz w:val="28"/>
          <w:szCs w:val="28"/>
        </w:rPr>
        <w:t xml:space="preserve">  </w:t>
      </w:r>
    </w:p>
    <w:p w14:paraId="24CE6277" w14:textId="77777777" w:rsidR="00195F15" w:rsidRDefault="00123EF3">
      <w:pPr>
        <w:pStyle w:val="ListParagraph"/>
        <w:numPr>
          <w:ilvl w:val="0"/>
          <w:numId w:val="13"/>
        </w:numPr>
        <w:rPr>
          <w:sz w:val="28"/>
          <w:szCs w:val="28"/>
        </w:rPr>
      </w:pPr>
      <w:r>
        <w:rPr>
          <w:sz w:val="28"/>
          <w:szCs w:val="28"/>
        </w:rPr>
        <w:t>We can interpret that the data of weight of MPG of cars follows the normal distribution by:</w:t>
      </w:r>
    </w:p>
    <w:p w14:paraId="1CA444F3" w14:textId="77777777" w:rsidR="00195F15" w:rsidRDefault="00123EF3">
      <w:pPr>
        <w:pStyle w:val="ListParagraph"/>
        <w:numPr>
          <w:ilvl w:val="0"/>
          <w:numId w:val="14"/>
        </w:numPr>
        <w:rPr>
          <w:sz w:val="28"/>
          <w:szCs w:val="28"/>
        </w:rPr>
      </w:pPr>
      <w:r>
        <w:rPr>
          <w:sz w:val="28"/>
          <w:szCs w:val="28"/>
        </w:rPr>
        <w:t xml:space="preserve"> Conducting </w:t>
      </w:r>
      <w:proofErr w:type="spellStart"/>
      <w:r>
        <w:rPr>
          <w:sz w:val="28"/>
          <w:szCs w:val="28"/>
        </w:rPr>
        <w:t>shapiro</w:t>
      </w:r>
      <w:proofErr w:type="spellEnd"/>
      <w:r>
        <w:rPr>
          <w:sz w:val="28"/>
          <w:szCs w:val="28"/>
        </w:rPr>
        <w:t xml:space="preserve"> </w:t>
      </w:r>
      <w:proofErr w:type="gramStart"/>
      <w:r>
        <w:rPr>
          <w:sz w:val="28"/>
          <w:szCs w:val="28"/>
        </w:rPr>
        <w:t>test(</w:t>
      </w:r>
      <w:proofErr w:type="gramEnd"/>
      <w:r>
        <w:rPr>
          <w:sz w:val="28"/>
          <w:szCs w:val="28"/>
        </w:rPr>
        <w:t>W = 0.98846, p-value = 0.6872)</w:t>
      </w:r>
    </w:p>
    <w:p w14:paraId="64F5F052" w14:textId="77777777" w:rsidR="00195F15" w:rsidRDefault="00123EF3">
      <w:pPr>
        <w:pStyle w:val="ListParagraph"/>
        <w:numPr>
          <w:ilvl w:val="0"/>
          <w:numId w:val="14"/>
        </w:numPr>
        <w:rPr>
          <w:sz w:val="28"/>
          <w:szCs w:val="28"/>
        </w:rPr>
      </w:pPr>
      <w:r>
        <w:rPr>
          <w:sz w:val="28"/>
          <w:szCs w:val="28"/>
        </w:rPr>
        <w:t xml:space="preserve"> Evaluating kurtosis value which is 2.352262 &amp; skewness value </w:t>
      </w:r>
      <w:proofErr w:type="spellStart"/>
      <w:r>
        <w:rPr>
          <w:sz w:val="28"/>
          <w:szCs w:val="28"/>
        </w:rPr>
        <w:t>ehich</w:t>
      </w:r>
      <w:proofErr w:type="spellEnd"/>
      <w:r>
        <w:rPr>
          <w:sz w:val="28"/>
          <w:szCs w:val="28"/>
        </w:rPr>
        <w:t xml:space="preserve"> is -0.1746343</w:t>
      </w:r>
    </w:p>
    <w:p w14:paraId="4A117605" w14:textId="77777777" w:rsidR="00195F15" w:rsidRDefault="00123EF3">
      <w:pPr>
        <w:pStyle w:val="ListParagraph"/>
        <w:numPr>
          <w:ilvl w:val="0"/>
          <w:numId w:val="14"/>
        </w:numPr>
        <w:rPr>
          <w:sz w:val="28"/>
          <w:szCs w:val="28"/>
        </w:rPr>
      </w:pPr>
      <w:r>
        <w:rPr>
          <w:sz w:val="28"/>
          <w:szCs w:val="28"/>
        </w:rPr>
        <w:t xml:space="preserve"> Finding of mean value (34.42) which is not so far difference from </w:t>
      </w:r>
      <w:proofErr w:type="spellStart"/>
      <w:r>
        <w:rPr>
          <w:sz w:val="28"/>
          <w:szCs w:val="28"/>
        </w:rPr>
        <w:t>meadian</w:t>
      </w:r>
      <w:proofErr w:type="spellEnd"/>
      <w:r>
        <w:rPr>
          <w:sz w:val="28"/>
          <w:szCs w:val="28"/>
        </w:rPr>
        <w:t xml:space="preserve"> value (</w:t>
      </w:r>
      <w:proofErr w:type="gramStart"/>
      <w:r>
        <w:rPr>
          <w:sz w:val="28"/>
          <w:szCs w:val="28"/>
        </w:rPr>
        <w:t>35.15 )</w:t>
      </w:r>
      <w:proofErr w:type="gramEnd"/>
    </w:p>
    <w:p w14:paraId="1AE97DCD" w14:textId="77777777" w:rsidR="00195F15" w:rsidRDefault="00123EF3">
      <w:pPr>
        <w:pStyle w:val="ListParagraph"/>
        <w:ind w:left="0"/>
        <w:rPr>
          <w:sz w:val="28"/>
          <w:szCs w:val="28"/>
        </w:rPr>
      </w:pPr>
      <w:r>
        <w:rPr>
          <w:sz w:val="28"/>
          <w:szCs w:val="28"/>
        </w:rPr>
        <w:t xml:space="preserve"> </w:t>
      </w:r>
    </w:p>
    <w:p w14:paraId="0A8BEF1A" w14:textId="77777777" w:rsidR="00195F15" w:rsidRDefault="00123EF3">
      <w:pPr>
        <w:pStyle w:val="ListParagraph"/>
        <w:numPr>
          <w:ilvl w:val="0"/>
          <w:numId w:val="13"/>
        </w:numPr>
        <w:rPr>
          <w:sz w:val="28"/>
          <w:szCs w:val="28"/>
        </w:rPr>
      </w:pPr>
      <w:proofErr w:type="gramStart"/>
      <w:r>
        <w:rPr>
          <w:sz w:val="28"/>
          <w:szCs w:val="28"/>
        </w:rPr>
        <w:t>.(</w:t>
      </w:r>
      <w:proofErr w:type="gramEnd"/>
      <w:r>
        <w:rPr>
          <w:sz w:val="28"/>
          <w:szCs w:val="28"/>
        </w:rPr>
        <w:t>A) We can interpret that the data of waist of WC_AT of cars follows the normal distribution by:</w:t>
      </w:r>
    </w:p>
    <w:p w14:paraId="356072D1" w14:textId="77777777" w:rsidR="00195F15" w:rsidRDefault="00123EF3">
      <w:pPr>
        <w:pStyle w:val="ListParagraph"/>
        <w:ind w:left="600"/>
        <w:rPr>
          <w:sz w:val="28"/>
          <w:szCs w:val="28"/>
        </w:rPr>
      </w:pPr>
      <w:r>
        <w:rPr>
          <w:sz w:val="28"/>
          <w:szCs w:val="28"/>
        </w:rPr>
        <w:t>(</w:t>
      </w:r>
      <w:proofErr w:type="gramStart"/>
      <w:r>
        <w:rPr>
          <w:sz w:val="28"/>
          <w:szCs w:val="28"/>
        </w:rPr>
        <w:t>1 )</w:t>
      </w:r>
      <w:proofErr w:type="gramEnd"/>
      <w:r>
        <w:rPr>
          <w:sz w:val="28"/>
          <w:szCs w:val="28"/>
        </w:rPr>
        <w:t xml:space="preserve"> Conducting </w:t>
      </w:r>
      <w:proofErr w:type="spellStart"/>
      <w:r>
        <w:rPr>
          <w:sz w:val="28"/>
          <w:szCs w:val="28"/>
        </w:rPr>
        <w:t>shapiro</w:t>
      </w:r>
      <w:proofErr w:type="spellEnd"/>
      <w:r>
        <w:rPr>
          <w:sz w:val="28"/>
          <w:szCs w:val="28"/>
        </w:rPr>
        <w:t xml:space="preserve"> test(W = 0.99119, p-value = 0.7087)</w:t>
      </w:r>
    </w:p>
    <w:p w14:paraId="50218282" w14:textId="77777777" w:rsidR="00195F15" w:rsidRDefault="00123EF3">
      <w:pPr>
        <w:pStyle w:val="ListParagraph"/>
        <w:ind w:left="0" w:firstLine="560"/>
        <w:rPr>
          <w:sz w:val="28"/>
          <w:szCs w:val="28"/>
        </w:rPr>
      </w:pPr>
      <w:r>
        <w:rPr>
          <w:sz w:val="28"/>
          <w:szCs w:val="28"/>
        </w:rPr>
        <w:t xml:space="preserve">(2) Evaluating kurtosis value which is 1.892724 &amp; skewness value </w:t>
      </w:r>
      <w:proofErr w:type="spellStart"/>
      <w:r>
        <w:rPr>
          <w:sz w:val="28"/>
          <w:szCs w:val="28"/>
        </w:rPr>
        <w:t>ehich</w:t>
      </w:r>
      <w:proofErr w:type="spellEnd"/>
      <w:r>
        <w:rPr>
          <w:sz w:val="28"/>
          <w:szCs w:val="28"/>
        </w:rPr>
        <w:t xml:space="preserve"> 0.1322042</w:t>
      </w:r>
    </w:p>
    <w:p w14:paraId="3098931D" w14:textId="77777777" w:rsidR="00195F15" w:rsidRDefault="00123EF3">
      <w:pPr>
        <w:pStyle w:val="ListParagraph"/>
        <w:ind w:left="0" w:firstLine="560"/>
        <w:rPr>
          <w:sz w:val="28"/>
          <w:szCs w:val="28"/>
        </w:rPr>
      </w:pPr>
      <w:r>
        <w:rPr>
          <w:sz w:val="28"/>
          <w:szCs w:val="28"/>
        </w:rPr>
        <w:t xml:space="preserve">(3) Finding of mean value (91.9) which is not so far difference from </w:t>
      </w:r>
      <w:proofErr w:type="spellStart"/>
      <w:r>
        <w:rPr>
          <w:sz w:val="28"/>
          <w:szCs w:val="28"/>
        </w:rPr>
        <w:t>meadian</w:t>
      </w:r>
      <w:proofErr w:type="spellEnd"/>
      <w:r>
        <w:rPr>
          <w:sz w:val="28"/>
          <w:szCs w:val="28"/>
        </w:rPr>
        <w:t xml:space="preserve"> value </w:t>
      </w:r>
      <w:proofErr w:type="gramStart"/>
      <w:r>
        <w:rPr>
          <w:sz w:val="28"/>
          <w:szCs w:val="28"/>
        </w:rPr>
        <w:t>( 90.8</w:t>
      </w:r>
      <w:proofErr w:type="gramEnd"/>
      <w:r>
        <w:rPr>
          <w:sz w:val="28"/>
          <w:szCs w:val="28"/>
        </w:rPr>
        <w:t xml:space="preserve">) </w:t>
      </w:r>
    </w:p>
    <w:p w14:paraId="685089DD" w14:textId="77777777" w:rsidR="00195F15" w:rsidRDefault="00195F15">
      <w:pPr>
        <w:pStyle w:val="ListParagraph"/>
        <w:ind w:left="0"/>
        <w:rPr>
          <w:sz w:val="28"/>
          <w:szCs w:val="28"/>
        </w:rPr>
      </w:pPr>
    </w:p>
    <w:p w14:paraId="74C5C450" w14:textId="77777777" w:rsidR="00195F15" w:rsidRDefault="00123EF3">
      <w:pPr>
        <w:pStyle w:val="ListParagraph"/>
        <w:ind w:left="0"/>
        <w:rPr>
          <w:sz w:val="28"/>
          <w:szCs w:val="28"/>
        </w:rPr>
      </w:pPr>
      <w:proofErr w:type="gramStart"/>
      <w:r>
        <w:rPr>
          <w:sz w:val="28"/>
          <w:szCs w:val="28"/>
        </w:rPr>
        <w:t>b) .</w:t>
      </w:r>
      <w:proofErr w:type="gramEnd"/>
      <w:r>
        <w:rPr>
          <w:sz w:val="28"/>
          <w:szCs w:val="28"/>
        </w:rPr>
        <w:t>(B) We can interpret that the data of AT of WC_AT of cars follows the normal distribution by:</w:t>
      </w:r>
    </w:p>
    <w:p w14:paraId="620939E1" w14:textId="77777777" w:rsidR="00195F15" w:rsidRDefault="00123EF3">
      <w:pPr>
        <w:rPr>
          <w:sz w:val="28"/>
          <w:szCs w:val="28"/>
        </w:rPr>
      </w:pPr>
      <w:r>
        <w:rPr>
          <w:sz w:val="28"/>
          <w:szCs w:val="28"/>
        </w:rPr>
        <w:t xml:space="preserve">    (1)  Conducting </w:t>
      </w:r>
      <w:proofErr w:type="spellStart"/>
      <w:r>
        <w:rPr>
          <w:sz w:val="28"/>
          <w:szCs w:val="28"/>
        </w:rPr>
        <w:t>shapiro</w:t>
      </w:r>
      <w:proofErr w:type="spellEnd"/>
      <w:r>
        <w:rPr>
          <w:sz w:val="28"/>
          <w:szCs w:val="28"/>
        </w:rPr>
        <w:t xml:space="preserve"> </w:t>
      </w:r>
      <w:proofErr w:type="gramStart"/>
      <w:r>
        <w:rPr>
          <w:sz w:val="28"/>
          <w:szCs w:val="28"/>
        </w:rPr>
        <w:t>test(</w:t>
      </w:r>
      <w:proofErr w:type="gramEnd"/>
      <w:r>
        <w:rPr>
          <w:sz w:val="28"/>
          <w:szCs w:val="28"/>
        </w:rPr>
        <w:t>W = 0.99352, p-value = 0.891)</w:t>
      </w:r>
    </w:p>
    <w:p w14:paraId="16FE60A8" w14:textId="77777777" w:rsidR="00195F15" w:rsidRDefault="00123EF3">
      <w:pPr>
        <w:pStyle w:val="ListParagraph"/>
        <w:ind w:left="0" w:firstLine="560"/>
        <w:rPr>
          <w:sz w:val="28"/>
          <w:szCs w:val="28"/>
        </w:rPr>
      </w:pPr>
      <w:r>
        <w:rPr>
          <w:sz w:val="28"/>
          <w:szCs w:val="28"/>
        </w:rPr>
        <w:t xml:space="preserve">(2)  Evaluating kurtosis value which is 2.672812 &amp; skewness value </w:t>
      </w:r>
      <w:proofErr w:type="spellStart"/>
      <w:r>
        <w:rPr>
          <w:sz w:val="28"/>
          <w:szCs w:val="28"/>
        </w:rPr>
        <w:t>ehich</w:t>
      </w:r>
      <w:proofErr w:type="spellEnd"/>
      <w:r>
        <w:rPr>
          <w:sz w:val="28"/>
          <w:szCs w:val="28"/>
        </w:rPr>
        <w:t xml:space="preserve"> is 0.5767897</w:t>
      </w:r>
    </w:p>
    <w:p w14:paraId="37CEC06F" w14:textId="77777777" w:rsidR="00195F15" w:rsidRDefault="00123EF3">
      <w:pPr>
        <w:pStyle w:val="ListParagraph"/>
        <w:ind w:left="0" w:firstLine="560"/>
        <w:rPr>
          <w:sz w:val="28"/>
          <w:szCs w:val="28"/>
        </w:rPr>
      </w:pPr>
      <w:r>
        <w:rPr>
          <w:sz w:val="28"/>
          <w:szCs w:val="28"/>
        </w:rPr>
        <w:t xml:space="preserve">(3)  Finding of mean value (101.89) which is not so far difference from </w:t>
      </w:r>
      <w:proofErr w:type="spellStart"/>
      <w:r>
        <w:rPr>
          <w:sz w:val="28"/>
          <w:szCs w:val="28"/>
        </w:rPr>
        <w:t>meadian</w:t>
      </w:r>
      <w:proofErr w:type="spellEnd"/>
      <w:r>
        <w:rPr>
          <w:sz w:val="28"/>
          <w:szCs w:val="28"/>
        </w:rPr>
        <w:t xml:space="preserve"> value (96.54) </w:t>
      </w:r>
    </w:p>
    <w:p w14:paraId="11B92D08" w14:textId="77777777" w:rsidR="00195F15" w:rsidRDefault="00195F15">
      <w:pPr>
        <w:pStyle w:val="ListParagraph"/>
        <w:ind w:left="0"/>
        <w:rPr>
          <w:sz w:val="28"/>
          <w:szCs w:val="28"/>
        </w:rPr>
      </w:pPr>
    </w:p>
    <w:p w14:paraId="0801430F" w14:textId="77777777" w:rsidR="00195F15" w:rsidRDefault="00123EF3">
      <w:pPr>
        <w:pStyle w:val="ListParagraph"/>
        <w:ind w:left="0"/>
        <w:rPr>
          <w:b/>
          <w:bCs/>
          <w:sz w:val="28"/>
          <w:szCs w:val="28"/>
        </w:rPr>
      </w:pPr>
      <w:proofErr w:type="gramStart"/>
      <w:r>
        <w:rPr>
          <w:b/>
          <w:bCs/>
          <w:sz w:val="28"/>
          <w:szCs w:val="28"/>
        </w:rPr>
        <w:t>Code:-</w:t>
      </w:r>
      <w:proofErr w:type="gramEnd"/>
    </w:p>
    <w:p w14:paraId="33763DF0" w14:textId="1D6052BD" w:rsidR="00195F15" w:rsidRDefault="00B369AC">
      <w:pPr>
        <w:pStyle w:val="ListParagraph"/>
        <w:ind w:left="0"/>
        <w:rPr>
          <w:sz w:val="28"/>
          <w:szCs w:val="28"/>
        </w:rPr>
      </w:pPr>
      <w:r w:rsidRPr="007C341D">
        <w:rPr>
          <w:noProof/>
          <w:sz w:val="28"/>
          <w:szCs w:val="28"/>
          <w:lang w:val="en-IN" w:eastAsia="en-IN"/>
        </w:rPr>
        <w:drawing>
          <wp:inline distT="0" distB="0" distL="0" distR="0" wp14:anchorId="04ECE347" wp14:editId="1AB142E7">
            <wp:extent cx="5943600" cy="3343275"/>
            <wp:effectExtent l="0" t="0" r="0" b="0"/>
            <wp:docPr id="16" name="Picture 18"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32EF76" w14:textId="77777777" w:rsidR="00195F15" w:rsidRDefault="00195F15">
      <w:pPr>
        <w:pStyle w:val="ListParagraph"/>
        <w:ind w:left="0"/>
        <w:rPr>
          <w:sz w:val="28"/>
          <w:szCs w:val="28"/>
        </w:rPr>
      </w:pPr>
    </w:p>
    <w:p w14:paraId="6F196272" w14:textId="24E8B510" w:rsidR="00195F15" w:rsidRDefault="00B369AC">
      <w:pPr>
        <w:pStyle w:val="ListParagraph"/>
        <w:ind w:left="0"/>
        <w:rPr>
          <w:sz w:val="28"/>
          <w:szCs w:val="28"/>
        </w:rPr>
      </w:pPr>
      <w:r w:rsidRPr="007C341D">
        <w:rPr>
          <w:noProof/>
          <w:sz w:val="28"/>
          <w:szCs w:val="28"/>
          <w:lang w:val="en-IN" w:eastAsia="en-IN"/>
        </w:rPr>
        <w:drawing>
          <wp:inline distT="0" distB="0" distL="0" distR="0" wp14:anchorId="0ED7BC70" wp14:editId="24D89C16">
            <wp:extent cx="5943600" cy="3343275"/>
            <wp:effectExtent l="0" t="0" r="0" b="0"/>
            <wp:docPr id="17" name="Picture 19"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2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E2B4C9" w14:textId="77777777" w:rsidR="00195F15" w:rsidRDefault="00195F15">
      <w:pPr>
        <w:pStyle w:val="ListParagraph"/>
        <w:ind w:left="0"/>
        <w:rPr>
          <w:sz w:val="28"/>
          <w:szCs w:val="28"/>
        </w:rPr>
      </w:pPr>
    </w:p>
    <w:p w14:paraId="033E6927" w14:textId="77777777" w:rsidR="00195F15" w:rsidRDefault="00123EF3">
      <w:pPr>
        <w:pStyle w:val="ListParagraph"/>
        <w:ind w:left="0"/>
        <w:rPr>
          <w:sz w:val="28"/>
          <w:szCs w:val="28"/>
        </w:rPr>
      </w:pPr>
      <w:r>
        <w:rPr>
          <w:sz w:val="28"/>
          <w:szCs w:val="28"/>
        </w:rPr>
        <w:t xml:space="preserve">Q 22) Calculate the Z scores </w:t>
      </w:r>
      <w:proofErr w:type="gramStart"/>
      <w:r>
        <w:rPr>
          <w:sz w:val="28"/>
          <w:szCs w:val="28"/>
        </w:rPr>
        <w:t>of  90</w:t>
      </w:r>
      <w:proofErr w:type="gramEnd"/>
      <w:r>
        <w:rPr>
          <w:sz w:val="28"/>
          <w:szCs w:val="28"/>
        </w:rPr>
        <w:t xml:space="preserve">% confidence interval,94% confidence interval, 60% confidence interval </w:t>
      </w:r>
    </w:p>
    <w:p w14:paraId="0C54A063" w14:textId="77777777" w:rsidR="00195F15" w:rsidRDefault="00123EF3">
      <w:pPr>
        <w:pStyle w:val="ListParagraph"/>
        <w:ind w:left="0"/>
        <w:rPr>
          <w:sz w:val="28"/>
          <w:szCs w:val="28"/>
        </w:rPr>
      </w:pPr>
      <w:proofErr w:type="gramStart"/>
      <w:r>
        <w:rPr>
          <w:sz w:val="28"/>
          <w:szCs w:val="28"/>
        </w:rPr>
        <w:t>Answer:-</w:t>
      </w:r>
      <w:proofErr w:type="gramEnd"/>
    </w:p>
    <w:p w14:paraId="2599B7AE" w14:textId="77777777" w:rsidR="00195F15" w:rsidRDefault="00123EF3">
      <w:pPr>
        <w:pStyle w:val="ListParagraph"/>
        <w:rPr>
          <w:sz w:val="28"/>
          <w:szCs w:val="28"/>
        </w:rPr>
      </w:pPr>
      <w:r>
        <w:rPr>
          <w:sz w:val="28"/>
          <w:szCs w:val="28"/>
        </w:rPr>
        <w:t>Z score of 90% confidence interval is 1.644854</w:t>
      </w:r>
    </w:p>
    <w:p w14:paraId="15286426" w14:textId="77777777" w:rsidR="00195F15" w:rsidRDefault="00123EF3">
      <w:pPr>
        <w:pStyle w:val="ListParagraph"/>
        <w:rPr>
          <w:sz w:val="28"/>
          <w:szCs w:val="28"/>
        </w:rPr>
      </w:pPr>
      <w:r>
        <w:rPr>
          <w:sz w:val="28"/>
          <w:szCs w:val="28"/>
        </w:rPr>
        <w:t>Z score of 94% confidence interval is 1.880794</w:t>
      </w:r>
    </w:p>
    <w:p w14:paraId="4996B725" w14:textId="77777777" w:rsidR="00195F15" w:rsidRDefault="00123EF3">
      <w:pPr>
        <w:pStyle w:val="ListParagraph"/>
        <w:rPr>
          <w:sz w:val="28"/>
          <w:szCs w:val="28"/>
        </w:rPr>
      </w:pPr>
      <w:r>
        <w:rPr>
          <w:sz w:val="28"/>
          <w:szCs w:val="28"/>
        </w:rPr>
        <w:t>Z score of 60% confidence interval is 0.8416212</w:t>
      </w:r>
    </w:p>
    <w:p w14:paraId="35FCE484" w14:textId="77777777" w:rsidR="00195F15" w:rsidRDefault="00195F15">
      <w:pPr>
        <w:pStyle w:val="ListParagraph"/>
        <w:ind w:left="0"/>
        <w:rPr>
          <w:sz w:val="28"/>
          <w:szCs w:val="28"/>
        </w:rPr>
      </w:pPr>
    </w:p>
    <w:p w14:paraId="41D7647C" w14:textId="77777777" w:rsidR="00195F15" w:rsidRDefault="00195F15">
      <w:pPr>
        <w:rPr>
          <w:sz w:val="28"/>
          <w:szCs w:val="28"/>
        </w:rPr>
      </w:pPr>
    </w:p>
    <w:p w14:paraId="7F36BC4A" w14:textId="77777777" w:rsidR="00195F15" w:rsidRDefault="00123EF3">
      <w:pPr>
        <w:rPr>
          <w:sz w:val="28"/>
          <w:szCs w:val="28"/>
        </w:rPr>
      </w:pPr>
      <w:r>
        <w:rPr>
          <w:sz w:val="28"/>
          <w:szCs w:val="28"/>
        </w:rPr>
        <w:t>Q 23) Calculate the t scores of 95% confidence interval, 96% confidence interval, 99% confidence interval for sample size of 25</w:t>
      </w:r>
    </w:p>
    <w:p w14:paraId="71E25B84" w14:textId="77777777" w:rsidR="00195F15" w:rsidRDefault="00123EF3">
      <w:pPr>
        <w:rPr>
          <w:sz w:val="28"/>
          <w:szCs w:val="28"/>
        </w:rPr>
      </w:pPr>
      <w:proofErr w:type="gramStart"/>
      <w:r>
        <w:rPr>
          <w:sz w:val="28"/>
          <w:szCs w:val="28"/>
        </w:rPr>
        <w:t>Answer:-</w:t>
      </w:r>
      <w:proofErr w:type="gramEnd"/>
    </w:p>
    <w:p w14:paraId="13DDC1E1" w14:textId="77777777" w:rsidR="00195F15" w:rsidRDefault="00123EF3">
      <w:pPr>
        <w:rPr>
          <w:sz w:val="28"/>
          <w:szCs w:val="28"/>
        </w:rPr>
      </w:pPr>
      <w:r>
        <w:rPr>
          <w:sz w:val="28"/>
          <w:szCs w:val="28"/>
        </w:rPr>
        <w:t xml:space="preserve">               t scores of 95% confidence interval </w:t>
      </w:r>
      <w:proofErr w:type="gramStart"/>
      <w:r>
        <w:rPr>
          <w:sz w:val="28"/>
          <w:szCs w:val="28"/>
        </w:rPr>
        <w:t>is</w:t>
      </w:r>
      <w:proofErr w:type="gramEnd"/>
      <w:r>
        <w:rPr>
          <w:sz w:val="28"/>
          <w:szCs w:val="28"/>
        </w:rPr>
        <w:t xml:space="preserve"> 1.959964</w:t>
      </w:r>
    </w:p>
    <w:p w14:paraId="3D639002" w14:textId="77777777" w:rsidR="00195F15" w:rsidRDefault="00123EF3">
      <w:pPr>
        <w:rPr>
          <w:sz w:val="28"/>
          <w:szCs w:val="28"/>
        </w:rPr>
      </w:pPr>
      <w:r>
        <w:rPr>
          <w:sz w:val="28"/>
          <w:szCs w:val="28"/>
        </w:rPr>
        <w:t xml:space="preserve">               t scores of 96% confidence interval </w:t>
      </w:r>
      <w:proofErr w:type="gramStart"/>
      <w:r>
        <w:rPr>
          <w:sz w:val="28"/>
          <w:szCs w:val="28"/>
        </w:rPr>
        <w:t>is</w:t>
      </w:r>
      <w:proofErr w:type="gramEnd"/>
      <w:r>
        <w:rPr>
          <w:sz w:val="28"/>
          <w:szCs w:val="28"/>
        </w:rPr>
        <w:t xml:space="preserve"> 2.053749</w:t>
      </w:r>
    </w:p>
    <w:p w14:paraId="2F986A34" w14:textId="77777777" w:rsidR="00195F15" w:rsidRDefault="00123EF3">
      <w:pPr>
        <w:rPr>
          <w:sz w:val="28"/>
          <w:szCs w:val="28"/>
        </w:rPr>
      </w:pPr>
      <w:r>
        <w:rPr>
          <w:sz w:val="28"/>
          <w:szCs w:val="28"/>
        </w:rPr>
        <w:t xml:space="preserve">               t scores of 25% confidence interval </w:t>
      </w:r>
      <w:proofErr w:type="gramStart"/>
      <w:r>
        <w:rPr>
          <w:sz w:val="28"/>
          <w:szCs w:val="28"/>
        </w:rPr>
        <w:t>is</w:t>
      </w:r>
      <w:proofErr w:type="gramEnd"/>
      <w:r>
        <w:rPr>
          <w:sz w:val="28"/>
          <w:szCs w:val="28"/>
        </w:rPr>
        <w:t xml:space="preserve"> 0.3186394</w:t>
      </w:r>
    </w:p>
    <w:p w14:paraId="052F1FB1" w14:textId="77777777" w:rsidR="00195F15" w:rsidRDefault="00195F15">
      <w:pPr>
        <w:rPr>
          <w:sz w:val="28"/>
          <w:szCs w:val="28"/>
        </w:rPr>
      </w:pPr>
    </w:p>
    <w:p w14:paraId="7BDF71C2" w14:textId="77777777" w:rsidR="00195F15" w:rsidRDefault="00195F15">
      <w:pPr>
        <w:rPr>
          <w:sz w:val="28"/>
          <w:szCs w:val="28"/>
        </w:rPr>
      </w:pPr>
    </w:p>
    <w:p w14:paraId="461C22FA" w14:textId="77777777" w:rsidR="00195F15" w:rsidRDefault="00123EF3">
      <w:pPr>
        <w:rPr>
          <w:rFonts w:cs="Segoe UI"/>
          <w:color w:val="000000"/>
          <w:sz w:val="28"/>
          <w:szCs w:val="28"/>
          <w:shd w:val="clear" w:color="auto" w:fill="FFFFFF"/>
        </w:rPr>
      </w:pPr>
      <w:r>
        <w:rPr>
          <w:sz w:val="28"/>
          <w:szCs w:val="28"/>
        </w:rPr>
        <w:t>Q 24</w:t>
      </w:r>
      <w:r>
        <w:rPr>
          <w:b/>
          <w:sz w:val="28"/>
          <w:szCs w:val="28"/>
        </w:rPr>
        <w:t xml:space="preserve">)   </w:t>
      </w:r>
      <w:r>
        <w:rPr>
          <w:sz w:val="28"/>
          <w:szCs w:val="28"/>
        </w:rPr>
        <w:t xml:space="preserve">A </w:t>
      </w:r>
      <w:proofErr w:type="gramStart"/>
      <w:r>
        <w:rPr>
          <w:sz w:val="28"/>
          <w:szCs w:val="28"/>
        </w:rPr>
        <w:t>Government  company</w:t>
      </w:r>
      <w:proofErr w:type="gramEnd"/>
      <w:r>
        <w:rPr>
          <w:sz w:val="28"/>
          <w:szCs w:val="28"/>
        </w:rPr>
        <w:t xml:space="preserve"> </w:t>
      </w:r>
      <w:r>
        <w:rPr>
          <w:rFonts w:cs="Segoe UI"/>
          <w:color w:val="000000"/>
          <w:sz w:val="28"/>
          <w:szCs w:val="28"/>
          <w:shd w:val="clear" w:color="auto" w:fill="FFFFFF"/>
        </w:rPr>
        <w:t xml:space="preserve">claims that an average light bulb lasts </w:t>
      </w:r>
      <w:r>
        <w:rPr>
          <w:rFonts w:cs="Segoe UI"/>
          <w:color w:val="000000"/>
          <w:sz w:val="28"/>
          <w:szCs w:val="28"/>
          <w:highlight w:val="yellow"/>
          <w:shd w:val="clear" w:color="auto" w:fill="FFFFFF"/>
        </w:rPr>
        <w:t>270</w:t>
      </w:r>
      <w:r>
        <w:rPr>
          <w:rFonts w:cs="Segoe UI"/>
          <w:color w:val="000000"/>
          <w:sz w:val="28"/>
          <w:szCs w:val="28"/>
          <w:shd w:val="clear" w:color="auto" w:fill="FFFFFF"/>
        </w:rPr>
        <w:t xml:space="preserve"> days. A researcher randomly selects </w:t>
      </w:r>
      <w:r>
        <w:rPr>
          <w:rFonts w:cs="Segoe UI"/>
          <w:color w:val="000000"/>
          <w:sz w:val="28"/>
          <w:szCs w:val="28"/>
          <w:highlight w:val="yellow"/>
          <w:shd w:val="clear" w:color="auto" w:fill="FFFFFF"/>
        </w:rPr>
        <w:t>18</w:t>
      </w:r>
      <w:r>
        <w:rPr>
          <w:rFonts w:cs="Segoe UI"/>
          <w:color w:val="000000"/>
          <w:sz w:val="28"/>
          <w:szCs w:val="28"/>
          <w:shd w:val="clear" w:color="auto" w:fill="FFFFFF"/>
        </w:rPr>
        <w:t xml:space="preserve"> bulbs for testing. The sampled bulbs last an average of </w:t>
      </w:r>
      <w:r>
        <w:rPr>
          <w:rFonts w:cs="Segoe UI"/>
          <w:color w:val="000000"/>
          <w:sz w:val="28"/>
          <w:szCs w:val="28"/>
          <w:highlight w:val="yellow"/>
          <w:shd w:val="clear" w:color="auto" w:fill="FFFFFF"/>
        </w:rPr>
        <w:t>260</w:t>
      </w:r>
      <w:r>
        <w:rPr>
          <w:rFonts w:cs="Segoe UI"/>
          <w:color w:val="000000"/>
          <w:sz w:val="28"/>
          <w:szCs w:val="28"/>
          <w:shd w:val="clear" w:color="auto" w:fill="FFFFFF"/>
        </w:rPr>
        <w:t xml:space="preserve"> days, with a standard deviation of </w:t>
      </w:r>
      <w:r>
        <w:rPr>
          <w:rFonts w:cs="Segoe UI"/>
          <w:color w:val="000000"/>
          <w:sz w:val="28"/>
          <w:szCs w:val="28"/>
          <w:highlight w:val="yellow"/>
          <w:shd w:val="clear" w:color="auto" w:fill="FFFFFF"/>
        </w:rPr>
        <w:t>90</w:t>
      </w:r>
      <w:r>
        <w:rPr>
          <w:rFonts w:cs="Segoe UI"/>
          <w:color w:val="000000"/>
          <w:sz w:val="28"/>
          <w:szCs w:val="28"/>
          <w:shd w:val="clear" w:color="auto" w:fill="FFFFFF"/>
        </w:rPr>
        <w:t xml:space="preserve"> days. If the CEO's claim were true, what is the probability that </w:t>
      </w:r>
      <w:r>
        <w:rPr>
          <w:rFonts w:cs="Segoe UI"/>
          <w:color w:val="000000"/>
          <w:sz w:val="28"/>
          <w:szCs w:val="28"/>
          <w:highlight w:val="yellow"/>
          <w:shd w:val="clear" w:color="auto" w:fill="FFFFFF"/>
        </w:rPr>
        <w:t>18</w:t>
      </w:r>
      <w:r>
        <w:rPr>
          <w:rFonts w:cs="Segoe UI"/>
          <w:color w:val="000000"/>
          <w:sz w:val="28"/>
          <w:szCs w:val="28"/>
          <w:shd w:val="clear" w:color="auto" w:fill="FFFFFF"/>
        </w:rPr>
        <w:t xml:space="preserve"> randomly selected bulbs would have an average life of no more than </w:t>
      </w:r>
      <w:r>
        <w:rPr>
          <w:rFonts w:cs="Segoe UI"/>
          <w:color w:val="000000"/>
          <w:sz w:val="28"/>
          <w:szCs w:val="28"/>
          <w:highlight w:val="yellow"/>
          <w:shd w:val="clear" w:color="auto" w:fill="FFFFFF"/>
        </w:rPr>
        <w:t>260</w:t>
      </w:r>
      <w:r>
        <w:rPr>
          <w:rFonts w:cs="Segoe UI"/>
          <w:color w:val="000000"/>
          <w:sz w:val="28"/>
          <w:szCs w:val="28"/>
          <w:shd w:val="clear" w:color="auto" w:fill="FFFFFF"/>
        </w:rPr>
        <w:t xml:space="preserve"> days</w:t>
      </w:r>
    </w:p>
    <w:p w14:paraId="4076A245" w14:textId="77777777" w:rsidR="00195F15" w:rsidRDefault="00123EF3">
      <w:pPr>
        <w:rPr>
          <w:rFonts w:cs="Segoe UI"/>
          <w:color w:val="000000"/>
          <w:sz w:val="28"/>
          <w:szCs w:val="28"/>
          <w:shd w:val="clear" w:color="auto" w:fill="FFFFFF"/>
        </w:rPr>
      </w:pPr>
      <w:r>
        <w:rPr>
          <w:rFonts w:cs="Segoe UI"/>
          <w:color w:val="000000"/>
          <w:sz w:val="28"/>
          <w:szCs w:val="28"/>
          <w:shd w:val="clear" w:color="auto" w:fill="FFFFFF"/>
        </w:rPr>
        <w:t xml:space="preserve">Hint:  </w:t>
      </w:r>
    </w:p>
    <w:p w14:paraId="223BF58E" w14:textId="77777777" w:rsidR="00195F15" w:rsidRDefault="00123EF3">
      <w:pPr>
        <w:rPr>
          <w:rFonts w:cs="Segoe UI"/>
          <w:color w:val="000000"/>
          <w:sz w:val="28"/>
          <w:szCs w:val="28"/>
          <w:shd w:val="clear" w:color="auto" w:fill="FFFFFF"/>
        </w:rPr>
      </w:pPr>
      <w:r>
        <w:rPr>
          <w:rFonts w:cs="Segoe UI"/>
          <w:color w:val="000000"/>
          <w:sz w:val="28"/>
          <w:szCs w:val="28"/>
          <w:shd w:val="clear" w:color="auto" w:fill="FFFFFF"/>
        </w:rPr>
        <w:t xml:space="preserve">   </w:t>
      </w:r>
      <w:proofErr w:type="spellStart"/>
      <w:proofErr w:type="gramStart"/>
      <w:r>
        <w:rPr>
          <w:rFonts w:cs="Segoe UI"/>
          <w:color w:val="000000"/>
          <w:sz w:val="28"/>
          <w:szCs w:val="28"/>
          <w:shd w:val="clear" w:color="auto" w:fill="FFFFFF"/>
        </w:rPr>
        <w:t>rcode</w:t>
      </w:r>
      <w:proofErr w:type="spellEnd"/>
      <w:r>
        <w:rPr>
          <w:rFonts w:cs="Segoe UI"/>
          <w:color w:val="000000"/>
          <w:sz w:val="28"/>
          <w:szCs w:val="28"/>
          <w:shd w:val="clear" w:color="auto" w:fill="FFFFFF"/>
        </w:rPr>
        <w:t xml:space="preserve">  </w:t>
      </w:r>
      <w:r>
        <w:rPr>
          <w:rFonts w:ascii="Wingdings" w:eastAsia="Wingdings" w:hAnsi="Wingdings" w:cs="Wingdings"/>
          <w:color w:val="000000"/>
          <w:sz w:val="28"/>
          <w:szCs w:val="28"/>
          <w:shd w:val="clear" w:color="auto" w:fill="FFFFFF"/>
        </w:rPr>
        <w:t></w:t>
      </w:r>
      <w:proofErr w:type="gramEnd"/>
      <w:r>
        <w:rPr>
          <w:rFonts w:cs="Segoe UI"/>
          <w:color w:val="000000"/>
          <w:sz w:val="28"/>
          <w:szCs w:val="28"/>
          <w:shd w:val="clear" w:color="auto" w:fill="FFFFFF"/>
        </w:rPr>
        <w:t xml:space="preserve"> </w:t>
      </w:r>
      <w:proofErr w:type="spellStart"/>
      <w:r>
        <w:rPr>
          <w:rFonts w:cs="Segoe UI"/>
          <w:color w:val="000000"/>
          <w:sz w:val="28"/>
          <w:szCs w:val="28"/>
          <w:shd w:val="clear" w:color="auto" w:fill="FFFFFF"/>
        </w:rPr>
        <w:t>pt</w:t>
      </w:r>
      <w:proofErr w:type="spellEnd"/>
      <w:r>
        <w:rPr>
          <w:rFonts w:cs="Segoe UI"/>
          <w:color w:val="000000"/>
          <w:sz w:val="28"/>
          <w:szCs w:val="28"/>
          <w:shd w:val="clear" w:color="auto" w:fill="FFFFFF"/>
        </w:rPr>
        <w:t>(</w:t>
      </w:r>
      <w:proofErr w:type="spellStart"/>
      <w:r>
        <w:rPr>
          <w:rFonts w:cs="Segoe UI"/>
          <w:color w:val="000000"/>
          <w:sz w:val="28"/>
          <w:szCs w:val="28"/>
          <w:shd w:val="clear" w:color="auto" w:fill="FFFFFF"/>
        </w:rPr>
        <w:t>tscore,df</w:t>
      </w:r>
      <w:proofErr w:type="spellEnd"/>
      <w:r>
        <w:rPr>
          <w:rFonts w:cs="Segoe UI"/>
          <w:color w:val="000000"/>
          <w:sz w:val="28"/>
          <w:szCs w:val="28"/>
          <w:shd w:val="clear" w:color="auto" w:fill="FFFFFF"/>
        </w:rPr>
        <w:t xml:space="preserve">)  </w:t>
      </w:r>
    </w:p>
    <w:p w14:paraId="7147FCCF" w14:textId="77777777" w:rsidR="00195F15" w:rsidRDefault="00123EF3">
      <w:pPr>
        <w:rPr>
          <w:rFonts w:cs="Segoe UI"/>
          <w:color w:val="000000"/>
          <w:sz w:val="28"/>
          <w:szCs w:val="28"/>
          <w:shd w:val="clear" w:color="auto" w:fill="FFFFFF"/>
        </w:rPr>
      </w:pPr>
      <w:r>
        <w:rPr>
          <w:rFonts w:cs="Segoe UI"/>
          <w:color w:val="000000"/>
          <w:sz w:val="28"/>
          <w:szCs w:val="28"/>
          <w:shd w:val="clear" w:color="auto" w:fill="FFFFFF"/>
        </w:rPr>
        <w:t xml:space="preserve"> df </w:t>
      </w:r>
      <w:r>
        <w:rPr>
          <w:rFonts w:ascii="Wingdings" w:eastAsia="Wingdings" w:hAnsi="Wingdings" w:cs="Wingdings"/>
          <w:color w:val="000000"/>
          <w:sz w:val="28"/>
          <w:szCs w:val="28"/>
          <w:shd w:val="clear" w:color="auto" w:fill="FFFFFF"/>
        </w:rPr>
        <w:t></w:t>
      </w:r>
      <w:r>
        <w:rPr>
          <w:rFonts w:cs="Segoe UI"/>
          <w:color w:val="000000"/>
          <w:sz w:val="28"/>
          <w:szCs w:val="28"/>
          <w:shd w:val="clear" w:color="auto" w:fill="FFFFFF"/>
        </w:rPr>
        <w:t xml:space="preserve"> degrees of freedom</w:t>
      </w:r>
    </w:p>
    <w:p w14:paraId="71BA8230" w14:textId="77777777" w:rsidR="00195F15" w:rsidRDefault="00123EF3">
      <w:pPr>
        <w:spacing w:before="210" w:after="210"/>
        <w:textAlignment w:val="baseline"/>
        <w:rPr>
          <w:sz w:val="28"/>
          <w:szCs w:val="28"/>
        </w:rPr>
      </w:pPr>
      <w:proofErr w:type="gramStart"/>
      <w:r>
        <w:rPr>
          <w:sz w:val="28"/>
          <w:szCs w:val="28"/>
        </w:rPr>
        <w:t>Answer:-</w:t>
      </w:r>
      <w:proofErr w:type="gramEnd"/>
    </w:p>
    <w:p w14:paraId="1B216858" w14:textId="77777777" w:rsidR="00195F15" w:rsidRDefault="00123EF3">
      <w:pPr>
        <w:spacing w:before="210" w:after="210"/>
        <w:textAlignment w:val="baseline"/>
        <w:rPr>
          <w:sz w:val="28"/>
          <w:szCs w:val="28"/>
        </w:rPr>
      </w:pPr>
      <w:r>
        <w:rPr>
          <w:sz w:val="28"/>
          <w:szCs w:val="28"/>
        </w:rPr>
        <w:t xml:space="preserve">Mean = 270 </w:t>
      </w:r>
      <w:proofErr w:type="gramStart"/>
      <w:r>
        <w:rPr>
          <w:sz w:val="28"/>
          <w:szCs w:val="28"/>
        </w:rPr>
        <w:t>days  =</w:t>
      </w:r>
      <w:proofErr w:type="gramEnd"/>
      <w:r>
        <w:rPr>
          <w:sz w:val="28"/>
          <w:szCs w:val="28"/>
        </w:rPr>
        <w:t xml:space="preserve"> u</w:t>
      </w:r>
    </w:p>
    <w:p w14:paraId="6BACCA03" w14:textId="77777777" w:rsidR="00195F15" w:rsidRDefault="00123EF3">
      <w:pPr>
        <w:spacing w:before="210" w:after="210"/>
        <w:textAlignment w:val="baseline"/>
        <w:rPr>
          <w:sz w:val="28"/>
          <w:szCs w:val="28"/>
        </w:rPr>
      </w:pPr>
      <w:r>
        <w:rPr>
          <w:sz w:val="28"/>
          <w:szCs w:val="28"/>
        </w:rPr>
        <w:t xml:space="preserve">Sample size = </w:t>
      </w:r>
      <w:proofErr w:type="gramStart"/>
      <w:r>
        <w:rPr>
          <w:sz w:val="28"/>
          <w:szCs w:val="28"/>
        </w:rPr>
        <w:t>18  =</w:t>
      </w:r>
      <w:proofErr w:type="gramEnd"/>
      <w:r>
        <w:rPr>
          <w:sz w:val="28"/>
          <w:szCs w:val="28"/>
        </w:rPr>
        <w:t xml:space="preserve"> n</w:t>
      </w:r>
    </w:p>
    <w:p w14:paraId="5ECED152" w14:textId="77777777" w:rsidR="00195F15" w:rsidRDefault="00123EF3">
      <w:pPr>
        <w:spacing w:before="210" w:after="210"/>
        <w:textAlignment w:val="baseline"/>
        <w:rPr>
          <w:sz w:val="28"/>
          <w:szCs w:val="28"/>
        </w:rPr>
      </w:pPr>
      <w:proofErr w:type="spellStart"/>
      <w:r>
        <w:rPr>
          <w:sz w:val="28"/>
          <w:szCs w:val="28"/>
        </w:rPr>
        <w:t>Smaple</w:t>
      </w:r>
      <w:proofErr w:type="spellEnd"/>
      <w:r>
        <w:rPr>
          <w:sz w:val="28"/>
          <w:szCs w:val="28"/>
        </w:rPr>
        <w:t xml:space="preserve"> mean = 260   = x</w:t>
      </w:r>
    </w:p>
    <w:p w14:paraId="3F4116EC" w14:textId="77777777" w:rsidR="00195F15" w:rsidRDefault="00123EF3">
      <w:pPr>
        <w:spacing w:before="210" w:after="210"/>
        <w:textAlignment w:val="baseline"/>
        <w:rPr>
          <w:sz w:val="28"/>
          <w:szCs w:val="28"/>
        </w:rPr>
      </w:pPr>
      <w:r>
        <w:rPr>
          <w:sz w:val="28"/>
          <w:szCs w:val="28"/>
        </w:rPr>
        <w:t xml:space="preserve">Deviation sample = 90 </w:t>
      </w:r>
      <w:proofErr w:type="gramStart"/>
      <w:r>
        <w:rPr>
          <w:sz w:val="28"/>
          <w:szCs w:val="28"/>
        </w:rPr>
        <w:t>days  =</w:t>
      </w:r>
      <w:proofErr w:type="gramEnd"/>
      <w:r>
        <w:rPr>
          <w:sz w:val="28"/>
          <w:szCs w:val="28"/>
        </w:rPr>
        <w:t>s</w:t>
      </w:r>
    </w:p>
    <w:p w14:paraId="3F19374C" w14:textId="77777777" w:rsidR="00195F15" w:rsidRDefault="00123EF3">
      <w:pPr>
        <w:spacing w:before="210" w:after="210"/>
        <w:textAlignment w:val="baseline"/>
        <w:rPr>
          <w:sz w:val="28"/>
          <w:szCs w:val="28"/>
        </w:rPr>
      </w:pPr>
      <w:proofErr w:type="gramStart"/>
      <w:r>
        <w:rPr>
          <w:sz w:val="28"/>
          <w:szCs w:val="28"/>
        </w:rPr>
        <w:t>Sol:-</w:t>
      </w:r>
      <w:proofErr w:type="gramEnd"/>
    </w:p>
    <w:p w14:paraId="456B371A" w14:textId="2D1358E5" w:rsidR="00195F15" w:rsidRDefault="00B369AC">
      <w:pPr>
        <w:spacing w:before="210" w:after="210"/>
        <w:textAlignment w:val="baseline"/>
        <w:rPr>
          <w:rFonts w:eastAsia="Helvetica" w:cs="Helvetica"/>
          <w:color w:val="000000"/>
          <w:sz w:val="28"/>
          <w:szCs w:val="28"/>
          <w:shd w:val="clear" w:color="auto" w:fill="FFFFFF"/>
        </w:rPr>
      </w:pPr>
      <w:r w:rsidRPr="007C341D">
        <w:rPr>
          <w:rFonts w:eastAsia="Helvetica" w:cs="Helvetica"/>
          <w:noProof/>
          <w:color w:val="000000"/>
          <w:sz w:val="28"/>
          <w:szCs w:val="28"/>
          <w:shd w:val="clear" w:color="auto" w:fill="FFFFFF"/>
          <w:lang w:val="en-IN" w:eastAsia="en-IN"/>
        </w:rPr>
        <w:drawing>
          <wp:inline distT="0" distB="0" distL="0" distR="0" wp14:anchorId="0564DD86" wp14:editId="3E7F19F3">
            <wp:extent cx="2247900" cy="161925"/>
            <wp:effectExtent l="0" t="0" r="0" b="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161925"/>
                    </a:xfrm>
                    <a:prstGeom prst="rect">
                      <a:avLst/>
                    </a:prstGeom>
                    <a:noFill/>
                    <a:ln>
                      <a:noFill/>
                    </a:ln>
                  </pic:spPr>
                </pic:pic>
              </a:graphicData>
            </a:graphic>
          </wp:inline>
        </w:drawing>
      </w:r>
    </w:p>
    <w:p w14:paraId="3D2DA7C7" w14:textId="77777777" w:rsidR="00195F15" w:rsidRDefault="00123EF3">
      <w:pPr>
        <w:spacing w:before="210" w:after="210"/>
        <w:textAlignment w:val="baseline"/>
        <w:rPr>
          <w:sz w:val="28"/>
          <w:szCs w:val="28"/>
        </w:rPr>
      </w:pPr>
      <w:r>
        <w:rPr>
          <w:sz w:val="28"/>
          <w:szCs w:val="28"/>
        </w:rPr>
        <w:t>t = 260-270/90/sqrt18</w:t>
      </w:r>
    </w:p>
    <w:p w14:paraId="1B8A5423" w14:textId="77777777" w:rsidR="00195F15" w:rsidRDefault="00123EF3">
      <w:pPr>
        <w:spacing w:before="210" w:after="210"/>
        <w:textAlignment w:val="baseline"/>
        <w:rPr>
          <w:sz w:val="28"/>
          <w:szCs w:val="28"/>
        </w:rPr>
      </w:pPr>
      <w:r>
        <w:rPr>
          <w:sz w:val="28"/>
          <w:szCs w:val="28"/>
        </w:rPr>
        <w:t>t = -10/90/3^2</w:t>
      </w:r>
    </w:p>
    <w:p w14:paraId="24CA8A33" w14:textId="77777777" w:rsidR="00195F15" w:rsidRDefault="00123EF3">
      <w:pPr>
        <w:spacing w:before="210" w:after="210"/>
        <w:textAlignment w:val="baseline"/>
        <w:rPr>
          <w:sz w:val="28"/>
          <w:szCs w:val="28"/>
        </w:rPr>
      </w:pPr>
      <w:r>
        <w:rPr>
          <w:sz w:val="28"/>
          <w:szCs w:val="28"/>
        </w:rPr>
        <w:t>t = -10/30/2^</w:t>
      </w:r>
    </w:p>
    <w:p w14:paraId="092484F2" w14:textId="77777777" w:rsidR="00195F15" w:rsidRDefault="00123EF3">
      <w:pPr>
        <w:spacing w:before="210" w:after="210"/>
        <w:textAlignment w:val="baseline"/>
        <w:rPr>
          <w:sz w:val="28"/>
          <w:szCs w:val="28"/>
        </w:rPr>
      </w:pPr>
      <w:r>
        <w:rPr>
          <w:sz w:val="28"/>
          <w:szCs w:val="28"/>
        </w:rPr>
        <w:t>t = -1*2^/3</w:t>
      </w:r>
    </w:p>
    <w:p w14:paraId="590CF727" w14:textId="77777777" w:rsidR="00195F15" w:rsidRDefault="00123EF3">
      <w:pPr>
        <w:spacing w:before="210" w:after="210"/>
        <w:textAlignment w:val="baseline"/>
        <w:rPr>
          <w:sz w:val="28"/>
          <w:szCs w:val="28"/>
        </w:rPr>
      </w:pPr>
      <w:r>
        <w:rPr>
          <w:sz w:val="28"/>
          <w:szCs w:val="28"/>
        </w:rPr>
        <w:t xml:space="preserve">t = 0.417 </w:t>
      </w:r>
    </w:p>
    <w:sectPr w:rsidR="00195F15">
      <w:headerReference w:type="default" r:id="rId26"/>
      <w:footerReference w:type="default" r:id="rId27"/>
      <w:pgSz w:w="12240" w:h="15840"/>
      <w:pgMar w:top="1440" w:right="1440" w:bottom="1440" w:left="1440"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567B5" w14:textId="77777777" w:rsidR="00D93175" w:rsidRDefault="00D93175">
      <w:r>
        <w:separator/>
      </w:r>
    </w:p>
  </w:endnote>
  <w:endnote w:type="continuationSeparator" w:id="0">
    <w:p w14:paraId="061EF030" w14:textId="77777777" w:rsidR="00D93175" w:rsidRDefault="00D93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thJax_Main">
    <w:altName w:val="Segoe Print"/>
    <w:charset w:val="00"/>
    <w:family w:val="auto"/>
    <w:pitch w:val="default"/>
  </w:font>
  <w:font w:name="MathJax_Math-italic">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E0B2" w14:textId="77777777" w:rsidR="00953F61" w:rsidRPr="00953F61" w:rsidRDefault="00953F61" w:rsidP="00953F61">
    <w:pPr>
      <w:pStyle w:val="Header"/>
      <w:rPr>
        <w:b/>
        <w:sz w:val="24"/>
        <w:szCs w:val="24"/>
      </w:rPr>
    </w:pPr>
    <w:r>
      <w:rPr>
        <w:b/>
        <w:sz w:val="24"/>
        <w:szCs w:val="24"/>
      </w:rPr>
      <w:t xml:space="preserve">                                                                                                                                        </w:t>
    </w:r>
    <w:r w:rsidRPr="00953F61">
      <w:rPr>
        <w:b/>
        <w:sz w:val="24"/>
        <w:szCs w:val="24"/>
      </w:rPr>
      <w:t>Madhu Tiwari</w:t>
    </w:r>
  </w:p>
  <w:p w14:paraId="1A9F0347" w14:textId="159C551D" w:rsidR="00195F15" w:rsidRDefault="00B369AC">
    <w:pPr>
      <w:pStyle w:val="Footer"/>
      <w:ind w:firstLine="7920"/>
      <w:rPr>
        <w:sz w:val="24"/>
        <w:szCs w:val="24"/>
      </w:rPr>
    </w:pPr>
    <w:r>
      <w:rPr>
        <w:noProof/>
      </w:rPr>
      <mc:AlternateContent>
        <mc:Choice Requires="wps">
          <w:drawing>
            <wp:anchor distT="3175" distB="3175" distL="3175" distR="3175" simplePos="0" relativeHeight="251657216" behindDoc="1" locked="0" layoutInCell="0" allowOverlap="1" wp14:anchorId="5D58CA36" wp14:editId="446FF1CE">
              <wp:simplePos x="0" y="0"/>
              <wp:positionH relativeFrom="margin">
                <wp:align>center</wp:align>
              </wp:positionH>
              <wp:positionV relativeFrom="paragraph">
                <wp:posOffset>635</wp:posOffset>
              </wp:positionV>
              <wp:extent cx="1830705" cy="13970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0705" cy="139700"/>
                      </a:xfrm>
                      <a:prstGeom prst="rect">
                        <a:avLst/>
                      </a:prstGeom>
                      <a:noFill/>
                      <a:ln w="6350">
                        <a:noFill/>
                      </a:ln>
                      <a:effectLst/>
                    </wps:spPr>
                    <wps:txbx>
                      <w:txbxContent>
                        <w:p w14:paraId="325258ED" w14:textId="77777777" w:rsidR="00195F15" w:rsidRDefault="00123EF3">
                          <w:pPr>
                            <w:pStyle w:val="Footer"/>
                            <w:rPr>
                              <w:color w:val="000000"/>
                            </w:rPr>
                          </w:pPr>
                          <w:r>
                            <w:rPr>
                              <w:color w:val="000000"/>
                            </w:rPr>
                            <w:fldChar w:fldCharType="begin"/>
                          </w:r>
                          <w:r>
                            <w:rPr>
                              <w:color w:val="000000"/>
                            </w:rPr>
                            <w:instrText>PAGE</w:instrText>
                          </w:r>
                          <w:r>
                            <w:rPr>
                              <w:color w:val="000000"/>
                            </w:rPr>
                            <w:fldChar w:fldCharType="separate"/>
                          </w:r>
                          <w:r w:rsidR="007C341D">
                            <w:rPr>
                              <w:noProof/>
                              <w:color w:val="000000"/>
                            </w:rPr>
                            <w:t>2</w:t>
                          </w:r>
                          <w:r>
                            <w:rPr>
                              <w:color w:val="000000"/>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rect w14:anchorId="5D58CA36" id="Text Box 5" o:spid="_x0000_s1026" style="position:absolute;left:0;text-align:left;margin-left:0;margin-top:.05pt;width:144.15pt;height:11pt;z-index:-251659264;visibility:visible;mso-wrap-style:square;mso-width-percent:0;mso-height-percent:0;mso-wrap-distance-left:.25pt;mso-wrap-distance-top:.25pt;mso-wrap-distance-right:.25pt;mso-wrap-distance-bottom:.25pt;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" o:allowincell="f" filled="f" stroked="f" strokeweight=".5pt">
              <v:textbox style="mso-fit-shape-to-text:t" inset="0,0,0,0">
                <w:txbxContent>
                  <w:p w14:paraId="325258ED" w14:textId="77777777" w:rsidR="00195F15" w:rsidRDefault="00123EF3">
                    <w:pPr>
                      <w:pStyle w:val="Footer"/>
                      <w:rPr>
                        <w:color w:val="000000"/>
                      </w:rPr>
                    </w:pPr>
                    <w:r>
                      <w:rPr>
                        <w:color w:val="000000"/>
                      </w:rPr>
                      <w:fldChar w:fldCharType="begin"/>
                    </w:r>
                    <w:r>
                      <w:rPr>
                        <w:color w:val="000000"/>
                      </w:rPr>
                      <w:instrText>PAGE</w:instrText>
                    </w:r>
                    <w:r>
                      <w:rPr>
                        <w:color w:val="000000"/>
                      </w:rPr>
                      <w:fldChar w:fldCharType="separate"/>
                    </w:r>
                    <w:r w:rsidR="007C341D">
                      <w:rPr>
                        <w:noProof/>
                        <w:color w:val="000000"/>
                      </w:rPr>
                      <w:t>2</w:t>
                    </w:r>
                    <w:r>
                      <w:rPr>
                        <w:color w:val="000000"/>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129C1" w14:textId="77777777" w:rsidR="00D93175" w:rsidRDefault="00D93175">
      <w:r>
        <w:separator/>
      </w:r>
    </w:p>
  </w:footnote>
  <w:footnote w:type="continuationSeparator" w:id="0">
    <w:p w14:paraId="4E722856" w14:textId="77777777" w:rsidR="00D93175" w:rsidRDefault="00D93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DA544" w14:textId="333D7C4C" w:rsidR="007124AE" w:rsidRDefault="007124AE">
    <w:pPr>
      <w:pStyle w:val="Header"/>
      <w:rPr>
        <w:b/>
        <w:bCs/>
        <w:sz w:val="24"/>
        <w:szCs w:val="24"/>
      </w:rPr>
    </w:pPr>
    <w:r w:rsidRPr="007124AE">
      <w:rPr>
        <w:b/>
        <w:bCs/>
        <w:sz w:val="24"/>
        <w:szCs w:val="24"/>
      </w:rPr>
      <w:t>POONAM YADAV</w:t>
    </w:r>
  </w:p>
  <w:p w14:paraId="58D62DBA" w14:textId="77777777" w:rsidR="007124AE" w:rsidRPr="007124AE" w:rsidRDefault="007124AE">
    <w:pPr>
      <w:pStyle w:val="Header"/>
      <w:rPr>
        <w:b/>
        <w:bCs/>
        <w:sz w:val="24"/>
        <w:szCs w:val="24"/>
      </w:rPr>
    </w:pPr>
  </w:p>
  <w:p w14:paraId="4794D08A" w14:textId="7250536E" w:rsidR="00195F15" w:rsidRPr="00953F61" w:rsidRDefault="00D93175">
    <w:pPr>
      <w:pStyle w:val="Header"/>
      <w:ind w:firstLine="6930"/>
      <w:rPr>
        <w:b/>
        <w:sz w:val="24"/>
        <w:szCs w:val="24"/>
      </w:rPr>
    </w:pPr>
    <w:r>
      <w:rPr>
        <w:b/>
        <w:sz w:val="24"/>
        <w:szCs w:val="24"/>
      </w:rPr>
      <w:pict w14:anchorId="117F57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029" o:spid="_x0000_s3075" type="#_x0000_t136" style="position:absolute;left:0;text-align:left;margin-left:0;margin-top:0;width:468.8pt;height:118.45pt;rotation:-45;z-index:-251658240;mso-position-horizontal:center;mso-position-horizontal-relative:margin;mso-position-vertical:center;mso-position-vertical-relative:margin" fillcolor="silver" stroked="f">
          <v:fill opacity=".5"/>
          <v:textpath style="font-family:&quot;Segoe UI&quot;" trim="t" fitpath="t" string="Assignment"/>
          <o:lock v:ext="edit" aspectratio="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lowerLetter"/>
      <w:suff w:val="space"/>
      <w:lvlText w:val="%1)"/>
      <w:lvlJc w:val="left"/>
      <w:pPr>
        <w:tabs>
          <w:tab w:val="left" w:pos="0"/>
        </w:tabs>
        <w:ind w:left="14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15:restartNumberingAfterBreak="0">
    <w:nsid w:val="B5E306ED"/>
    <w:multiLevelType w:val="multilevel"/>
    <w:tmpl w:val="B5E306ED"/>
    <w:lvl w:ilvl="0">
      <w:start w:val="1"/>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BF205925"/>
    <w:multiLevelType w:val="multilevel"/>
    <w:tmpl w:val="BF205925"/>
    <w:lvl w:ilvl="0">
      <w:start w:val="1"/>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C8879AEF"/>
    <w:multiLevelType w:val="multilevel"/>
    <w:tmpl w:val="C8879AEF"/>
    <w:lvl w:ilvl="0">
      <w:start w:val="1"/>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CF092B84"/>
    <w:multiLevelType w:val="multilevel"/>
    <w:tmpl w:val="CF092B84"/>
    <w:lvl w:ilvl="0">
      <w:start w:val="1"/>
      <w:numFmt w:val="lowerLetter"/>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0053208E"/>
    <w:multiLevelType w:val="multilevel"/>
    <w:tmpl w:val="0053208E"/>
    <w:lvl w:ilvl="0">
      <w:start w:val="1"/>
      <w:numFmt w:val="lowerLetter"/>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6" w15:restartNumberingAfterBreak="0">
    <w:nsid w:val="0248C179"/>
    <w:multiLevelType w:val="multilevel"/>
    <w:tmpl w:val="0248C179"/>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7" w15:restartNumberingAfterBreak="0">
    <w:nsid w:val="03D62ECE"/>
    <w:multiLevelType w:val="multilevel"/>
    <w:tmpl w:val="03D62ECE"/>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5B654F3"/>
    <w:multiLevelType w:val="multilevel"/>
    <w:tmpl w:val="25B654F3"/>
    <w:lvl w:ilvl="0">
      <w:start w:val="2"/>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9" w15:restartNumberingAfterBreak="0">
    <w:nsid w:val="2A8F537B"/>
    <w:multiLevelType w:val="multilevel"/>
    <w:tmpl w:val="2A8F537B"/>
    <w:lvl w:ilvl="0">
      <w:start w:val="1"/>
      <w:numFmt w:val="lowerLetter"/>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0" w15:restartNumberingAfterBreak="0">
    <w:nsid w:val="5464AC81"/>
    <w:multiLevelType w:val="singleLevel"/>
    <w:tmpl w:val="5464AC81"/>
    <w:lvl w:ilvl="0">
      <w:start w:val="1"/>
      <w:numFmt w:val="decimal"/>
      <w:suff w:val="space"/>
      <w:lvlText w:val="%1)"/>
      <w:lvlJc w:val="left"/>
    </w:lvl>
  </w:abstractNum>
  <w:abstractNum w:abstractNumId="11" w15:restartNumberingAfterBreak="0">
    <w:nsid w:val="59ADCABA"/>
    <w:multiLevelType w:val="multilevel"/>
    <w:tmpl w:val="59ADCABA"/>
    <w:lvl w:ilvl="0">
      <w:start w:val="1"/>
      <w:numFmt w:val="lowerLetter"/>
      <w:lvlText w:val="%1)"/>
      <w:lvlJc w:val="left"/>
      <w:pPr>
        <w:tabs>
          <w:tab w:val="left" w:pos="0"/>
        </w:tabs>
        <w:ind w:left="1080" w:hanging="360"/>
      </w:p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2" w15:restartNumberingAfterBreak="0">
    <w:nsid w:val="5A241D34"/>
    <w:multiLevelType w:val="multilevel"/>
    <w:tmpl w:val="5A241D34"/>
    <w:lvl w:ilvl="0">
      <w:start w:val="1"/>
      <w:numFmt w:val="lowerLetter"/>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3" w15:restartNumberingAfterBreak="0">
    <w:nsid w:val="72183CF9"/>
    <w:multiLevelType w:val="multilevel"/>
    <w:tmpl w:val="72183CF9"/>
    <w:lvl w:ilvl="0">
      <w:start w:val="1"/>
      <w:numFmt w:val="lowerLetter"/>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10"/>
  </w:num>
  <w:num w:numId="10">
    <w:abstractNumId w:val="6"/>
  </w:num>
  <w:num w:numId="11">
    <w:abstractNumId w:val="0"/>
  </w:num>
  <w:num w:numId="12">
    <w:abstractNumId w:val="9"/>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autoHyphenation/>
  <w:noPunctuationKerning/>
  <w:characterSpacingControl w:val="doNotCompress"/>
  <w:savePreviewPicture/>
  <w:hdrShapeDefaults>
    <o:shapedefaults v:ext="edit" spidmax="3076"/>
    <o:shapelayout v:ext="edit">
      <o:idmap v:ext="edit" data="1,3"/>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15"/>
    <w:rsid w:val="00123EF3"/>
    <w:rsid w:val="00195F15"/>
    <w:rsid w:val="007124AE"/>
    <w:rsid w:val="007C341D"/>
    <w:rsid w:val="00953F61"/>
    <w:rsid w:val="009B35F4"/>
    <w:rsid w:val="00B369AC"/>
    <w:rsid w:val="00D93175"/>
    <w:rsid w:val="3B7E2011"/>
    <w:rsid w:val="3F75314E"/>
    <w:rsid w:val="3FD63746"/>
    <w:rsid w:val="653E6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A1BEE27"/>
  <w15:docId w15:val="{D0085573-D182-443C-8398-6043FA33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qFormat="1"/>
    <w:lsdException w:name="List"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ascii="Calibri" w:hAnsi="Calibri" w:cs="SimSun"/>
      <w:lang w:val="en-US" w:eastAsia="zh-CN"/>
    </w:rPr>
  </w:style>
  <w:style w:type="paragraph" w:styleId="Heading1">
    <w:name w:val="heading 1"/>
    <w:basedOn w:val="Normal"/>
    <w:next w:val="Normal"/>
    <w:qFormat/>
    <w:pPr>
      <w:keepNext/>
      <w:keepLines/>
      <w:spacing w:before="340" w:after="330" w:line="578" w:lineRule="auto"/>
      <w:outlineLvl w:val="0"/>
    </w:pPr>
    <w:rPr>
      <w:b/>
      <w:bCs/>
      <w:kern w:val="2"/>
      <w:sz w:val="44"/>
      <w:szCs w:val="44"/>
    </w:rPr>
  </w:style>
  <w:style w:type="paragraph" w:styleId="Heading2">
    <w:name w:val="heading 2"/>
    <w:basedOn w:val="Normal"/>
    <w:next w:val="Normal"/>
    <w:unhideWhenUsed/>
    <w:qFormat/>
    <w:pPr>
      <w:keepNext/>
      <w:keepLines/>
      <w:spacing w:before="260" w:after="260" w:line="415" w:lineRule="auto"/>
      <w:outlineLvl w:val="1"/>
    </w:pPr>
    <w:rPr>
      <w:b/>
      <w:bCs/>
      <w:sz w:val="32"/>
      <w:szCs w:val="32"/>
    </w:rPr>
  </w:style>
  <w:style w:type="paragraph" w:styleId="Heading3">
    <w:name w:val="heading 3"/>
    <w:basedOn w:val="Normal"/>
    <w:next w:val="Normal"/>
    <w:unhideWhenUsed/>
    <w:qFormat/>
    <w:pPr>
      <w:keepNext/>
      <w:keepLines/>
      <w:spacing w:before="260" w:after="260" w:line="415" w:lineRule="auto"/>
      <w:outlineLvl w:val="2"/>
    </w:pPr>
    <w:rPr>
      <w:b/>
      <w:bCs/>
      <w:sz w:val="32"/>
      <w:szCs w:val="32"/>
    </w:rPr>
  </w:style>
  <w:style w:type="paragraph" w:styleId="Heading4">
    <w:name w:val="heading 4"/>
    <w:basedOn w:val="Normal"/>
    <w:next w:val="Normal"/>
    <w:unhideWhenUsed/>
    <w:qFormat/>
    <w:pPr>
      <w:keepNext/>
      <w:keepLines/>
      <w:spacing w:before="280" w:after="290" w:line="374" w:lineRule="auto"/>
      <w:outlineLvl w:val="3"/>
    </w:pPr>
    <w:rPr>
      <w:b/>
      <w:bCs/>
      <w:sz w:val="28"/>
      <w:szCs w:val="28"/>
    </w:rPr>
  </w:style>
  <w:style w:type="paragraph" w:styleId="Heading5">
    <w:name w:val="heading 5"/>
    <w:basedOn w:val="Normal"/>
    <w:next w:val="Normal"/>
    <w:unhideWhenUsed/>
    <w:qFormat/>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76" w:lineRule="auto"/>
    </w:pPr>
  </w:style>
  <w:style w:type="paragraph" w:styleId="Caption">
    <w:name w:val="caption"/>
    <w:basedOn w:val="Normal"/>
    <w:next w:val="Normal"/>
    <w:qFormat/>
    <w:pPr>
      <w:suppressLineNumbers/>
      <w:spacing w:before="120" w:after="120"/>
    </w:pPr>
    <w:rPr>
      <w:rFonts w:cs="Lucida Sans"/>
      <w:i/>
      <w:iCs/>
      <w:sz w:val="24"/>
      <w:szCs w:val="24"/>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List">
    <w:name w:val="List"/>
    <w:basedOn w:val="BodyText"/>
    <w:qFormat/>
    <w:rPr>
      <w:rFonts w:cs="Lucida Sans"/>
    </w:rPr>
  </w:style>
  <w:style w:type="paragraph" w:styleId="NormalWeb">
    <w:name w:val="Normal (Web)"/>
    <w:qFormat/>
    <w:pPr>
      <w:suppressAutoHyphens/>
      <w:spacing w:beforeAutospacing="1" w:afterAutospacing="1"/>
    </w:pPr>
    <w:rPr>
      <w:rFonts w:ascii="SimSun" w:hAnsi="SimSun" w:cs="SimSun"/>
      <w:sz w:val="24"/>
      <w:szCs w:val="24"/>
      <w:lang w:val="en-US" w:eastAsia="zh-CN"/>
    </w:rPr>
  </w:style>
  <w:style w:type="character" w:styleId="Strong">
    <w:name w:val="Strong"/>
    <w:qFormat/>
    <w:rPr>
      <w:b/>
      <w:bCs/>
    </w:rPr>
  </w:style>
  <w:style w:type="table" w:styleId="TableGrid">
    <w:name w:val="Table Grid"/>
    <w:qFormat/>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customStyle="1" w:styleId="Index">
    <w:name w:val="Index"/>
    <w:basedOn w:val="Normal"/>
    <w:qFormat/>
    <w:pPr>
      <w:suppressLineNumbers/>
    </w:pPr>
    <w:rPr>
      <w:rFonts w:cs="Lucida Sans"/>
      <w:lang w:val="zh-CN" w:bidi="zh-CN"/>
    </w:rPr>
  </w:style>
  <w:style w:type="paragraph" w:customStyle="1" w:styleId="HeaderandFooter">
    <w:name w:val="Header and Footer"/>
    <w:basedOn w:val="Normal"/>
    <w:qFormat/>
  </w:style>
  <w:style w:type="paragraph" w:customStyle="1" w:styleId="Standard">
    <w:name w:val="Standard"/>
    <w:qFormat/>
    <w:pPr>
      <w:suppressAutoHyphens/>
      <w:spacing w:after="160" w:line="252" w:lineRule="auto"/>
    </w:pPr>
    <w:rPr>
      <w:rFonts w:ascii="Calibri" w:eastAsia="Calibri" w:hAnsi="Calibri" w:cs="Calibri"/>
      <w:sz w:val="22"/>
      <w:szCs w:val="22"/>
      <w:lang w:val="en-US" w:eastAsia="zh-CN"/>
    </w:rPr>
  </w:style>
  <w:style w:type="paragraph" w:customStyle="1" w:styleId="msolistparagraph0">
    <w:name w:val="msolistparagraph"/>
    <w:qFormat/>
    <w:pPr>
      <w:suppressAutoHyphens/>
      <w:spacing w:after="160" w:line="252" w:lineRule="auto"/>
      <w:ind w:left="720"/>
      <w:contextualSpacing/>
    </w:pPr>
    <w:rPr>
      <w:rFonts w:ascii="Calibri" w:eastAsia="Calibri" w:hAnsi="Calibri"/>
      <w:sz w:val="22"/>
      <w:szCs w:val="22"/>
      <w:lang w:val="en-US" w:eastAsia="zh-CN"/>
    </w:r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character" w:customStyle="1" w:styleId="HeaderChar">
    <w:name w:val="Header Char"/>
    <w:basedOn w:val="DefaultParagraphFont"/>
    <w:link w:val="Header"/>
    <w:uiPriority w:val="99"/>
    <w:rsid w:val="007124AE"/>
    <w:rPr>
      <w:rFonts w:ascii="Calibri" w:hAnsi="Calibri" w:cs="SimSun"/>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Tiwari</dc:creator>
  <cp:keywords/>
  <cp:lastModifiedBy>Poonam Yadav</cp:lastModifiedBy>
  <cp:revision>3</cp:revision>
  <dcterms:created xsi:type="dcterms:W3CDTF">2022-01-30T15:51:00Z</dcterms:created>
  <dcterms:modified xsi:type="dcterms:W3CDTF">2022-01-30T15:53:00Z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4B66C10F23764B6885719AE4B8FA6015</vt:lpwstr>
  </property>
  <property fmtid="{D5CDD505-2E9C-101B-9397-08002B2CF9AE}" pid="3" name="KSOProductBuildVer">
    <vt:lpwstr>1033-11.2.0.10307</vt:lpwstr>
  </property>
</Properties>
</file>